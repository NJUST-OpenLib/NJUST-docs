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034F4">
      <w:pPr>
        <w:pStyle w:val="5"/>
        <w:spacing w:before="6"/>
        <w:rPr>
          <w:rFonts w:hint="eastAsia" w:ascii="宋体" w:hAnsi="宋体" w:eastAsia="宋体" w:cs="宋体"/>
          <w:sz w:val="24"/>
          <w:szCs w:val="24"/>
        </w:rPr>
      </w:pPr>
    </w:p>
    <w:p w14:paraId="0F6CC09D">
      <w:pPr>
        <w:pStyle w:val="5"/>
        <w:ind w:left="217"/>
        <w:rPr>
          <w:rFonts w:hint="eastAsia" w:ascii="宋体" w:hAnsi="宋体" w:eastAsia="宋体" w:cs="宋体"/>
          <w:sz w:val="24"/>
          <w:szCs w:val="24"/>
        </w:rPr>
      </w:pPr>
      <w:r>
        <w:rPr>
          <w:rFonts w:hint="eastAsia" w:ascii="宋体" w:hAnsi="宋体" w:eastAsia="宋体" w:cs="宋体"/>
          <w:spacing w:val="-1"/>
          <w:sz w:val="24"/>
          <w:szCs w:val="24"/>
        </w:rPr>
        <w:t>第二章新民主主义革命理论</w:t>
      </w:r>
    </w:p>
    <w:p w14:paraId="11FFB376">
      <w:pPr>
        <w:pStyle w:val="9"/>
        <w:numPr>
          <w:ilvl w:val="0"/>
          <w:numId w:val="1"/>
        </w:numPr>
        <w:tabs>
          <w:tab w:val="left" w:pos="618"/>
        </w:tabs>
        <w:spacing w:before="64" w:after="0" w:line="240" w:lineRule="auto"/>
        <w:ind w:left="617" w:right="0" w:hanging="417"/>
        <w:jc w:val="left"/>
        <w:rPr>
          <w:rFonts w:hint="eastAsia" w:ascii="宋体" w:hAnsi="宋体" w:eastAsia="宋体" w:cs="宋体"/>
          <w:sz w:val="24"/>
          <w:szCs w:val="24"/>
        </w:rPr>
      </w:pPr>
      <w:r>
        <w:rPr>
          <w:rFonts w:hint="eastAsia" w:ascii="宋体" w:hAnsi="宋体" w:eastAsia="宋体" w:cs="宋体"/>
          <w:sz w:val="24"/>
          <w:szCs w:val="24"/>
        </w:rPr>
        <w:t>什么是新民主主义革命的总路线?</w:t>
      </w:r>
      <w:r>
        <w:rPr>
          <w:rFonts w:hint="eastAsia" w:ascii="宋体" w:hAnsi="宋体" w:eastAsia="宋体" w:cs="宋体"/>
          <w:spacing w:val="53"/>
          <w:w w:val="150"/>
          <w:sz w:val="24"/>
          <w:szCs w:val="24"/>
        </w:rPr>
        <w:t xml:space="preserve"> </w:t>
      </w:r>
      <w:r>
        <w:rPr>
          <w:rFonts w:hint="eastAsia" w:ascii="宋体" w:hAnsi="宋体" w:eastAsia="宋体" w:cs="宋体"/>
          <w:spacing w:val="-2"/>
          <w:position w:val="-3"/>
          <w:sz w:val="24"/>
          <w:szCs w:val="24"/>
        </w:rPr>
        <w:t>(p45)</w:t>
      </w:r>
    </w:p>
    <w:p w14:paraId="7DE00CE8">
      <w:pPr>
        <w:spacing w:before="42" w:line="276" w:lineRule="auto"/>
        <w:ind w:left="217" w:right="562" w:firstLine="782"/>
        <w:jc w:val="both"/>
        <w:rPr>
          <w:rFonts w:hint="eastAsia" w:ascii="宋体" w:hAnsi="宋体" w:eastAsia="宋体" w:cs="宋体"/>
          <w:sz w:val="24"/>
          <w:szCs w:val="24"/>
        </w:rPr>
      </w:pPr>
      <w:r>
        <w:rPr>
          <w:rFonts w:hint="eastAsia" w:ascii="宋体" w:hAnsi="宋体" w:eastAsia="宋体" w:cs="宋体"/>
          <w:spacing w:val="-2"/>
          <w:sz w:val="24"/>
          <w:szCs w:val="24"/>
        </w:rPr>
        <w:t>新民主主义革命总路线的内容即无产阶级领导的,人民大众的,反对帝国主义、封建主</w:t>
      </w:r>
      <w:r>
        <w:rPr>
          <w:rFonts w:hint="eastAsia" w:ascii="宋体" w:hAnsi="宋体" w:eastAsia="宋体" w:cs="宋体"/>
          <w:spacing w:val="-2"/>
          <w:sz w:val="24"/>
          <w:szCs w:val="24"/>
        </w:rPr>
        <w:t>义、官僚资本主义的革命。反映了中国革命的基本规律,指明中国革命的对象、动力、领导</w:t>
      </w:r>
      <w:r>
        <w:rPr>
          <w:rFonts w:hint="eastAsia" w:ascii="宋体" w:hAnsi="宋体" w:eastAsia="宋体" w:cs="宋体"/>
          <w:spacing w:val="-2"/>
          <w:sz w:val="24"/>
          <w:szCs w:val="24"/>
        </w:rPr>
        <w:t>力量、性质和前途,是新民主主义革命的指导路线。</w:t>
      </w:r>
    </w:p>
    <w:p w14:paraId="3EA6E02E">
      <w:pPr>
        <w:spacing w:before="0" w:line="520" w:lineRule="exact"/>
        <w:ind w:left="984" w:right="0" w:firstLine="0"/>
        <w:jc w:val="both"/>
        <w:rPr>
          <w:rFonts w:hint="eastAsia" w:ascii="宋体" w:hAnsi="宋体" w:eastAsia="宋体" w:cs="宋体"/>
          <w:sz w:val="24"/>
          <w:szCs w:val="24"/>
        </w:rPr>
      </w:pPr>
      <w:r>
        <w:rPr>
          <w:rFonts w:hint="eastAsia" w:ascii="宋体" w:hAnsi="宋体" w:eastAsia="宋体" w:cs="宋体"/>
          <w:spacing w:val="8"/>
          <w:sz w:val="24"/>
          <w:szCs w:val="24"/>
        </w:rPr>
        <w:t xml:space="preserve">①  </w:t>
      </w:r>
      <w:r>
        <w:rPr>
          <w:rFonts w:hint="eastAsia" w:ascii="宋体" w:hAnsi="宋体" w:eastAsia="宋体" w:cs="宋体"/>
          <w:position w:val="1"/>
          <w:sz w:val="24"/>
          <w:szCs w:val="24"/>
        </w:rPr>
        <w:t>革命对象</w:t>
      </w:r>
      <w:r>
        <w:rPr>
          <w:rFonts w:hint="eastAsia" w:ascii="宋体" w:hAnsi="宋体" w:eastAsia="宋体" w:cs="宋体"/>
          <w:spacing w:val="-74"/>
          <w:position w:val="1"/>
          <w:sz w:val="24"/>
          <w:szCs w:val="24"/>
        </w:rPr>
        <w:t xml:space="preserve">: </w:t>
      </w:r>
      <w:r>
        <w:rPr>
          <w:rFonts w:hint="eastAsia" w:ascii="宋体" w:hAnsi="宋体" w:eastAsia="宋体" w:cs="宋体"/>
          <w:position w:val="1"/>
          <w:sz w:val="24"/>
          <w:szCs w:val="24"/>
        </w:rPr>
        <w:t>近代中国社会的性质和主要矛盾决定了中国革命的主要敌人就是帝国</w:t>
      </w:r>
      <w:r>
        <w:rPr>
          <w:rFonts w:hint="eastAsia" w:ascii="宋体" w:hAnsi="宋体" w:eastAsia="宋体" w:cs="宋体"/>
          <w:spacing w:val="-10"/>
          <w:position w:val="1"/>
          <w:sz w:val="24"/>
          <w:szCs w:val="24"/>
        </w:rPr>
        <w:t>主</w:t>
      </w:r>
    </w:p>
    <w:p w14:paraId="5E0675BA">
      <w:pPr>
        <w:spacing w:before="67" w:line="278" w:lineRule="auto"/>
        <w:ind w:left="201" w:right="562" w:hanging="1"/>
        <w:jc w:val="both"/>
        <w:rPr>
          <w:rFonts w:hint="eastAsia" w:ascii="宋体" w:hAnsi="宋体" w:eastAsia="宋体" w:cs="宋体"/>
          <w:sz w:val="24"/>
          <w:szCs w:val="24"/>
        </w:rPr>
      </w:pPr>
      <w:r>
        <w:rPr>
          <w:rFonts w:hint="eastAsia" w:ascii="宋体" w:hAnsi="宋体" w:eastAsia="宋体" w:cs="宋体"/>
          <w:spacing w:val="-2"/>
          <w:sz w:val="24"/>
          <w:szCs w:val="24"/>
        </w:rPr>
        <w:t>义、封建主义、官僚资本主义。帝国主义是中国革命的首要对象,是近代中国贫困落后和一</w:t>
      </w:r>
      <w:r>
        <w:rPr>
          <w:rFonts w:hint="eastAsia" w:ascii="宋体" w:hAnsi="宋体" w:eastAsia="宋体" w:cs="宋体"/>
          <w:spacing w:val="-2"/>
          <w:sz w:val="24"/>
          <w:szCs w:val="24"/>
        </w:rPr>
        <w:t>切灾难的总根源,推翻帝国主义压迫是走向独立富强的前提。封建主义是主要对象,它是帝</w:t>
      </w:r>
      <w:r>
        <w:rPr>
          <w:rFonts w:hint="eastAsia" w:ascii="宋体" w:hAnsi="宋体" w:eastAsia="宋体" w:cs="宋体"/>
          <w:spacing w:val="-2"/>
          <w:sz w:val="24"/>
          <w:szCs w:val="24"/>
        </w:rPr>
        <w:t>国主义统治中国和封建军阀专制统治的社会基础,是中国政治民主化和经济现代化的主要障碍。官僚资本主义也是革命对象,对广大劳动人民的残酷剥削和民族工商业的巧取豪夺严重束缚生产力发展。</w:t>
      </w:r>
    </w:p>
    <w:p w14:paraId="72AA9431">
      <w:pPr>
        <w:spacing w:before="15" w:line="268" w:lineRule="auto"/>
        <w:ind w:left="217" w:right="591" w:firstLine="766"/>
        <w:jc w:val="both"/>
        <w:rPr>
          <w:rFonts w:hint="eastAsia" w:ascii="宋体" w:hAnsi="宋体" w:eastAsia="宋体" w:cs="宋体"/>
          <w:sz w:val="24"/>
          <w:szCs w:val="24"/>
        </w:rPr>
      </w:pPr>
      <w:r>
        <w:rPr>
          <w:rFonts w:hint="eastAsia" w:ascii="宋体" w:hAnsi="宋体" w:eastAsia="宋体" w:cs="宋体"/>
          <w:w w:val="101"/>
          <w:sz w:val="24"/>
          <w:szCs w:val="24"/>
        </w:rPr>
        <w:t>②</w:t>
      </w:r>
      <w:r>
        <w:rPr>
          <w:rFonts w:hint="eastAsia" w:ascii="宋体" w:hAnsi="宋体" w:eastAsia="宋体" w:cs="宋体"/>
          <w:spacing w:val="-21"/>
          <w:sz w:val="24"/>
          <w:szCs w:val="24"/>
        </w:rPr>
        <w:t xml:space="preserve">  </w:t>
      </w:r>
      <w:r>
        <w:rPr>
          <w:rFonts w:hint="eastAsia" w:ascii="宋体" w:hAnsi="宋体" w:eastAsia="宋体" w:cs="宋体"/>
          <w:w w:val="99"/>
          <w:position w:val="1"/>
          <w:sz w:val="24"/>
          <w:szCs w:val="24"/>
        </w:rPr>
        <w:t>革命动力:无产阶级、农民阶级、城市小资产阶级和民族资产阶级。无产阶级是最</w:t>
      </w:r>
      <w:r>
        <w:rPr>
          <w:rFonts w:hint="eastAsia" w:ascii="宋体" w:hAnsi="宋体" w:eastAsia="宋体" w:cs="宋体"/>
          <w:w w:val="99"/>
          <w:sz w:val="24"/>
          <w:szCs w:val="24"/>
        </w:rPr>
        <w:t>基本的动力,也是领导力量;农民是主力军;城市小资产阶级是可靠的同盟军;民族资产阶</w:t>
      </w:r>
      <w:r>
        <w:rPr>
          <w:rFonts w:hint="eastAsia" w:ascii="宋体" w:hAnsi="宋体" w:eastAsia="宋体" w:cs="宋体"/>
          <w:w w:val="101"/>
          <w:sz w:val="24"/>
          <w:szCs w:val="24"/>
        </w:rPr>
        <w:t>级也是动力之一,带有两面性,既有革命性,又有动摇妥协性。</w:t>
      </w:r>
    </w:p>
    <w:p w14:paraId="3086DB3B">
      <w:pPr>
        <w:spacing w:before="8" w:line="276" w:lineRule="auto"/>
        <w:ind w:left="217" w:right="279" w:firstLine="766"/>
        <w:jc w:val="left"/>
        <w:rPr>
          <w:rFonts w:hint="eastAsia" w:ascii="宋体" w:hAnsi="宋体" w:eastAsia="宋体" w:cs="宋体"/>
          <w:sz w:val="24"/>
          <w:szCs w:val="24"/>
        </w:rPr>
      </w:pPr>
      <w:r>
        <w:rPr>
          <w:rFonts w:hint="eastAsia" w:ascii="宋体" w:hAnsi="宋体" w:eastAsia="宋体" w:cs="宋体"/>
          <w:w w:val="101"/>
          <w:sz w:val="24"/>
          <w:szCs w:val="24"/>
        </w:rPr>
        <w:t>③</w:t>
      </w:r>
      <w:r>
        <w:rPr>
          <w:rFonts w:hint="eastAsia" w:ascii="宋体" w:hAnsi="宋体" w:eastAsia="宋体" w:cs="宋体"/>
          <w:spacing w:val="-21"/>
          <w:sz w:val="24"/>
          <w:szCs w:val="24"/>
        </w:rPr>
        <w:t xml:space="preserve">  </w:t>
      </w:r>
      <w:r>
        <w:rPr>
          <w:rFonts w:hint="eastAsia" w:ascii="宋体" w:hAnsi="宋体" w:eastAsia="宋体" w:cs="宋体"/>
          <w:w w:val="100"/>
          <w:sz w:val="24"/>
          <w:szCs w:val="24"/>
        </w:rPr>
        <w:t>领导力量:无产阶级代表先进生产力,是中国社会最进步的阶级,是中国革命的领</w:t>
      </w:r>
      <w:r>
        <w:rPr>
          <w:rFonts w:hint="eastAsia" w:ascii="宋体" w:hAnsi="宋体" w:eastAsia="宋体" w:cs="宋体"/>
          <w:spacing w:val="-1"/>
          <w:w w:val="101"/>
          <w:sz w:val="24"/>
          <w:szCs w:val="24"/>
        </w:rPr>
        <w:t>导力量。无产阶级具有彻底的革命性,分布集中于少数大城市大企业,与农民有天然联系。</w:t>
      </w:r>
      <w:r>
        <w:rPr>
          <w:rFonts w:hint="eastAsia" w:ascii="宋体" w:hAnsi="宋体" w:eastAsia="宋体" w:cs="宋体"/>
          <w:w w:val="101"/>
          <w:sz w:val="24"/>
          <w:szCs w:val="24"/>
        </w:rPr>
        <w:t>无产阶级的领导权问题是中国革命的中心问题,也是新民主主义革命理论的核心问题。无产</w:t>
      </w:r>
      <w:r>
        <w:rPr>
          <w:rFonts w:hint="eastAsia" w:ascii="宋体" w:hAnsi="宋体" w:eastAsia="宋体" w:cs="宋体"/>
          <w:w w:val="100"/>
          <w:sz w:val="24"/>
          <w:szCs w:val="24"/>
        </w:rPr>
        <w:t>阶级及其政党的领导是中国革命取胜的根本保证。</w:t>
      </w:r>
    </w:p>
    <w:p w14:paraId="0BF4F9DA">
      <w:pPr>
        <w:spacing w:before="0" w:line="278" w:lineRule="auto"/>
        <w:ind w:left="201" w:right="559" w:firstLine="798"/>
        <w:jc w:val="both"/>
        <w:rPr>
          <w:rFonts w:hint="eastAsia" w:ascii="宋体" w:hAnsi="宋体" w:eastAsia="宋体" w:cs="宋体"/>
          <w:sz w:val="24"/>
          <w:szCs w:val="24"/>
        </w:rPr>
      </w:pPr>
      <w:r>
        <w:rPr>
          <w:rFonts w:hint="eastAsia" w:ascii="宋体" w:hAnsi="宋体" w:eastAsia="宋体" w:cs="宋体"/>
          <w:sz w:val="24"/>
          <w:szCs w:val="24"/>
        </w:rPr>
        <w:t xml:space="preserve">④ </w:t>
      </w:r>
      <w:r>
        <w:rPr>
          <w:rFonts w:hint="eastAsia" w:ascii="宋体" w:hAnsi="宋体" w:eastAsia="宋体" w:cs="宋体"/>
          <w:position w:val="1"/>
          <w:sz w:val="24"/>
          <w:szCs w:val="24"/>
        </w:rPr>
        <w:t>革命性质和前途:近代中国半殖民地半封建的性质和中国革命反对帝国主义、封建</w:t>
      </w:r>
      <w:r>
        <w:rPr>
          <w:rFonts w:hint="eastAsia" w:ascii="宋体" w:hAnsi="宋体" w:eastAsia="宋体" w:cs="宋体"/>
          <w:spacing w:val="-2"/>
          <w:sz w:val="24"/>
          <w:szCs w:val="24"/>
        </w:rPr>
        <w:t>主义、官僚资本主义的总任务决定了新民主主义革命的性质是资产阶级民主主义革命。要建立的是无产阶级领导的各革命阶级联合专政。新民主主义革命的前途是社会主义,革命的时</w:t>
      </w:r>
      <w:r>
        <w:rPr>
          <w:rFonts w:hint="eastAsia" w:ascii="宋体" w:hAnsi="宋体" w:eastAsia="宋体" w:cs="宋体"/>
          <w:spacing w:val="-2"/>
          <w:sz w:val="24"/>
          <w:szCs w:val="24"/>
        </w:rPr>
        <w:t>代背景,领导阶级,指导思想都决定了革命的前途是先建立一个各阶级联合管理国家的新政</w:t>
      </w:r>
      <w:r>
        <w:rPr>
          <w:rFonts w:hint="eastAsia" w:ascii="宋体" w:hAnsi="宋体" w:eastAsia="宋体" w:cs="宋体"/>
          <w:sz w:val="24"/>
          <w:szCs w:val="24"/>
        </w:rPr>
        <w:t>权,再向社会主义过渡。新民主主义与社会主义互相联系,紧密衔接,中间不容资产阶级</w:t>
      </w:r>
      <w:r>
        <w:rPr>
          <w:rFonts w:hint="eastAsia" w:ascii="宋体" w:hAnsi="宋体" w:eastAsia="宋体" w:cs="宋体"/>
          <w:spacing w:val="-10"/>
          <w:sz w:val="24"/>
          <w:szCs w:val="24"/>
        </w:rPr>
        <w:t>专</w:t>
      </w:r>
    </w:p>
    <w:p w14:paraId="2D5358B7">
      <w:pPr>
        <w:spacing w:before="72"/>
        <w:ind w:left="217" w:right="0" w:firstLine="0"/>
        <w:jc w:val="left"/>
        <w:rPr>
          <w:rFonts w:hint="eastAsia" w:ascii="宋体" w:hAnsi="宋体" w:eastAsia="宋体" w:cs="宋体"/>
          <w:sz w:val="24"/>
          <w:szCs w:val="24"/>
        </w:rPr>
      </w:pPr>
      <w:r>
        <w:rPr>
          <w:rFonts w:hint="eastAsia" w:ascii="宋体" w:hAnsi="宋体" w:eastAsia="宋体" w:cs="宋体"/>
          <w:sz w:val="24"/>
          <w:szCs w:val="24"/>
        </w:rPr>
        <w:t>政</w:t>
      </w:r>
      <w:r>
        <w:rPr>
          <w:rFonts w:hint="eastAsia" w:ascii="宋体" w:hAnsi="宋体" w:eastAsia="宋体" w:cs="宋体"/>
          <w:spacing w:val="-10"/>
          <w:sz w:val="24"/>
          <w:szCs w:val="24"/>
        </w:rPr>
        <w:t>。</w:t>
      </w:r>
    </w:p>
    <w:p w14:paraId="56D01A04">
      <w:pPr>
        <w:pStyle w:val="5"/>
        <w:rPr>
          <w:rFonts w:hint="eastAsia" w:ascii="宋体" w:hAnsi="宋体" w:eastAsia="宋体" w:cs="宋体"/>
          <w:sz w:val="24"/>
          <w:szCs w:val="24"/>
        </w:rPr>
      </w:pPr>
    </w:p>
    <w:p w14:paraId="1D63A881">
      <w:pPr>
        <w:pStyle w:val="5"/>
        <w:spacing w:before="1"/>
        <w:rPr>
          <w:rFonts w:hint="eastAsia" w:ascii="宋体" w:hAnsi="宋体" w:eastAsia="宋体" w:cs="宋体"/>
          <w:sz w:val="24"/>
          <w:szCs w:val="24"/>
        </w:rPr>
      </w:pPr>
    </w:p>
    <w:p w14:paraId="4DCB23B2">
      <w:pPr>
        <w:spacing w:before="80"/>
        <w:ind w:left="249" w:right="0" w:firstLine="0"/>
        <w:jc w:val="left"/>
        <w:rPr>
          <w:rFonts w:hint="eastAsia" w:ascii="宋体" w:hAnsi="宋体" w:eastAsia="宋体" w:cs="宋体"/>
          <w:sz w:val="24"/>
          <w:szCs w:val="24"/>
        </w:rPr>
      </w:pPr>
      <w:r>
        <w:rPr>
          <w:rFonts w:hint="eastAsia" w:ascii="宋体" w:hAnsi="宋体" w:eastAsia="宋体" w:cs="宋体"/>
          <w:spacing w:val="-1"/>
          <w:sz w:val="24"/>
          <w:szCs w:val="24"/>
        </w:rPr>
        <w:t>。</w:t>
      </w:r>
    </w:p>
    <w:p w14:paraId="3521DC52">
      <w:pPr>
        <w:spacing w:after="0"/>
        <w:jc w:val="left"/>
        <w:rPr>
          <w:rFonts w:hint="eastAsia" w:ascii="宋体" w:hAnsi="宋体" w:eastAsia="宋体" w:cs="宋体"/>
          <w:sz w:val="24"/>
          <w:szCs w:val="24"/>
        </w:rPr>
        <w:sectPr>
          <w:pgSz w:w="22380" w:h="31660"/>
          <w:pgMar w:top="2680" w:right="2800" w:bottom="280" w:left="3200" w:header="720" w:footer="720" w:gutter="0"/>
          <w:cols w:space="720" w:num="1"/>
        </w:sectPr>
      </w:pPr>
    </w:p>
    <w:p w14:paraId="4531DFE2">
      <w:pPr>
        <w:pStyle w:val="5"/>
        <w:rPr>
          <w:rFonts w:hint="eastAsia" w:ascii="宋体" w:hAnsi="宋体" w:eastAsia="宋体" w:cs="宋体"/>
          <w:sz w:val="24"/>
          <w:szCs w:val="24"/>
        </w:rPr>
      </w:pPr>
    </w:p>
    <w:p w14:paraId="5921FD49">
      <w:pPr>
        <w:pStyle w:val="5"/>
        <w:spacing w:before="12"/>
        <w:rPr>
          <w:rFonts w:hint="eastAsia" w:ascii="宋体" w:hAnsi="宋体" w:eastAsia="宋体" w:cs="宋体"/>
          <w:sz w:val="24"/>
          <w:szCs w:val="24"/>
        </w:rPr>
      </w:pPr>
    </w:p>
    <w:p w14:paraId="42446F18">
      <w:pPr>
        <w:pStyle w:val="9"/>
        <w:numPr>
          <w:ilvl w:val="0"/>
          <w:numId w:val="2"/>
        </w:numPr>
        <w:tabs>
          <w:tab w:val="left" w:pos="809"/>
        </w:tabs>
        <w:spacing w:before="45" w:after="0" w:line="240" w:lineRule="auto"/>
        <w:ind w:left="808" w:right="0" w:hanging="592"/>
        <w:jc w:val="left"/>
        <w:rPr>
          <w:rFonts w:hint="eastAsia" w:ascii="宋体" w:hAnsi="宋体" w:eastAsia="宋体" w:cs="宋体"/>
          <w:sz w:val="24"/>
          <w:szCs w:val="24"/>
        </w:rPr>
      </w:pPr>
      <w:r>
        <w:rPr>
          <w:rFonts w:hint="eastAsia" w:ascii="宋体" w:hAnsi="宋体" w:eastAsia="宋体" w:cs="宋体"/>
          <w:spacing w:val="-1"/>
          <w:sz w:val="24"/>
          <w:szCs w:val="24"/>
        </w:rPr>
        <w:t>如何认识中国革命走农村包围城市,武装夺取政权道路的必要性及重大意义?</w:t>
      </w:r>
    </w:p>
    <w:p w14:paraId="3F501009">
      <w:pPr>
        <w:pStyle w:val="4"/>
        <w:spacing w:before="49"/>
        <w:rPr>
          <w:rFonts w:hint="eastAsia" w:ascii="宋体" w:hAnsi="宋体" w:eastAsia="宋体" w:cs="宋体"/>
          <w:sz w:val="24"/>
          <w:szCs w:val="24"/>
        </w:rPr>
      </w:pPr>
      <w:r>
        <w:rPr>
          <w:rFonts w:hint="eastAsia" w:ascii="宋体" w:hAnsi="宋体" w:eastAsia="宋体" w:cs="宋体"/>
          <w:sz w:val="24"/>
          <w:szCs w:val="24"/>
        </w:rPr>
        <w:t>必然性</w:t>
      </w:r>
      <w:r>
        <w:rPr>
          <w:rFonts w:hint="eastAsia" w:ascii="宋体" w:hAnsi="宋体" w:eastAsia="宋体" w:cs="宋体"/>
          <w:spacing w:val="-10"/>
          <w:sz w:val="24"/>
          <w:szCs w:val="24"/>
        </w:rPr>
        <w:t>:</w:t>
      </w:r>
    </w:p>
    <w:p w14:paraId="489DA683">
      <w:pPr>
        <w:spacing w:before="87"/>
        <w:ind w:left="1000" w:right="0" w:firstLine="0"/>
        <w:jc w:val="left"/>
        <w:rPr>
          <w:rFonts w:hint="eastAsia" w:ascii="宋体" w:hAnsi="宋体" w:eastAsia="宋体" w:cs="宋体"/>
          <w:sz w:val="24"/>
          <w:szCs w:val="24"/>
        </w:rPr>
      </w:pPr>
      <w:r>
        <w:rPr>
          <w:rFonts w:hint="eastAsia" w:ascii="宋体" w:hAnsi="宋体" w:eastAsia="宋体" w:cs="宋体"/>
          <w:sz w:val="24"/>
          <w:szCs w:val="24"/>
        </w:rPr>
        <w:t>这一道路是由中国所处时代特点和具体国情决定的</w:t>
      </w:r>
      <w:r>
        <w:rPr>
          <w:rFonts w:hint="eastAsia" w:ascii="宋体" w:hAnsi="宋体" w:eastAsia="宋体" w:cs="宋体"/>
          <w:spacing w:val="-10"/>
          <w:sz w:val="24"/>
          <w:szCs w:val="24"/>
        </w:rPr>
        <w:t>。</w:t>
      </w:r>
    </w:p>
    <w:p w14:paraId="67146E95">
      <w:pPr>
        <w:pStyle w:val="5"/>
        <w:spacing w:before="94" w:line="276" w:lineRule="auto"/>
        <w:ind w:left="217" w:right="323" w:firstLine="766"/>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144"/>
          <w:w w:val="150"/>
          <w:sz w:val="24"/>
          <w:szCs w:val="24"/>
        </w:rPr>
        <w:t xml:space="preserve"> </w:t>
      </w:r>
      <w:r>
        <w:rPr>
          <w:rFonts w:hint="eastAsia" w:ascii="宋体" w:hAnsi="宋体" w:eastAsia="宋体" w:cs="宋体"/>
          <w:position w:val="1"/>
          <w:sz w:val="24"/>
          <w:szCs w:val="24"/>
        </w:rPr>
        <w:t>在半殖民地半封建的中国社会,内无民主制度而受封建制度压迫,外无民族独立而</w:t>
      </w:r>
      <w:r>
        <w:rPr>
          <w:rFonts w:hint="eastAsia" w:ascii="宋体" w:hAnsi="宋体" w:eastAsia="宋体" w:cs="宋体"/>
          <w:spacing w:val="-2"/>
          <w:sz w:val="24"/>
          <w:szCs w:val="24"/>
        </w:rPr>
        <w:t>受帝国主义压迫。中国革命的主要斗争形式只能是武装斗争,以革命武装消灭反革命武装,</w:t>
      </w:r>
      <w:r>
        <w:rPr>
          <w:rFonts w:hint="eastAsia" w:ascii="宋体" w:hAnsi="宋体" w:eastAsia="宋体" w:cs="宋体"/>
          <w:spacing w:val="-2"/>
          <w:sz w:val="24"/>
          <w:szCs w:val="24"/>
        </w:rPr>
        <w:t>相应主要组织形式必然是军队。</w:t>
      </w:r>
    </w:p>
    <w:p w14:paraId="0198FAD9">
      <w:pPr>
        <w:spacing w:before="24" w:line="276" w:lineRule="auto"/>
        <w:ind w:left="217" w:right="573" w:firstLine="782"/>
        <w:jc w:val="both"/>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eastAsia="宋体" w:cs="宋体"/>
          <w:sz w:val="24"/>
          <w:szCs w:val="24"/>
        </w:rPr>
        <w:t>近代中国是一个农业大国,农民占人口大多数,是无产阶级可靠的同盟军和革命主</w:t>
      </w:r>
      <w:r>
        <w:rPr>
          <w:rFonts w:hint="eastAsia" w:ascii="宋体" w:hAnsi="宋体" w:eastAsia="宋体" w:cs="宋体"/>
          <w:spacing w:val="-2"/>
          <w:sz w:val="24"/>
          <w:szCs w:val="24"/>
        </w:rPr>
        <w:t>力军。因而在中国开展革命斗争,必须充分发动农民,凝聚农民阶级的革命力量,否则无法</w:t>
      </w:r>
      <w:r>
        <w:rPr>
          <w:rFonts w:hint="eastAsia" w:ascii="宋体" w:hAnsi="宋体" w:eastAsia="宋体" w:cs="宋体"/>
          <w:spacing w:val="-2"/>
          <w:sz w:val="24"/>
          <w:szCs w:val="24"/>
        </w:rPr>
        <w:t>摧毁帝国主义和封建地主阶级的反动统治基础。</w:t>
      </w:r>
    </w:p>
    <w:p w14:paraId="02466C76">
      <w:pPr>
        <w:pStyle w:val="5"/>
        <w:spacing w:line="508" w:lineRule="exact"/>
        <w:ind w:left="1000"/>
        <w:rPr>
          <w:rFonts w:hint="eastAsia" w:ascii="宋体" w:hAnsi="宋体" w:eastAsia="宋体" w:cs="宋体"/>
          <w:sz w:val="24"/>
          <w:szCs w:val="24"/>
        </w:rPr>
      </w:pPr>
      <w:r>
        <w:rPr>
          <w:rFonts w:hint="eastAsia" w:ascii="宋体" w:hAnsi="宋体" w:eastAsia="宋体" w:cs="宋体"/>
          <w:spacing w:val="-4"/>
          <w:sz w:val="24"/>
          <w:szCs w:val="24"/>
        </w:rPr>
        <w:t>内容:</w:t>
      </w:r>
    </w:p>
    <w:p w14:paraId="4C8E44F7">
      <w:pPr>
        <w:spacing w:before="77"/>
        <w:ind w:left="984" w:right="0" w:firstLine="0"/>
        <w:jc w:val="left"/>
        <w:rPr>
          <w:rFonts w:hint="eastAsia" w:ascii="宋体" w:hAnsi="宋体" w:eastAsia="宋体" w:cs="宋体"/>
          <w:sz w:val="24"/>
          <w:szCs w:val="24"/>
        </w:rPr>
      </w:pPr>
      <w:r>
        <w:rPr>
          <w:rFonts w:hint="eastAsia" w:ascii="宋体" w:hAnsi="宋体" w:eastAsia="宋体" w:cs="宋体"/>
          <w:w w:val="95"/>
          <w:sz w:val="24"/>
          <w:szCs w:val="24"/>
        </w:rPr>
        <w:t>根本在于处理好土地革命、武装斗争、农村革命根据地建设三者的关系</w:t>
      </w:r>
      <w:r>
        <w:rPr>
          <w:rFonts w:hint="eastAsia" w:ascii="宋体" w:hAnsi="宋体" w:eastAsia="宋体" w:cs="宋体"/>
          <w:spacing w:val="-10"/>
          <w:w w:val="95"/>
          <w:sz w:val="24"/>
          <w:szCs w:val="24"/>
        </w:rPr>
        <w:t>。</w:t>
      </w:r>
    </w:p>
    <w:p w14:paraId="11556D43">
      <w:pPr>
        <w:spacing w:before="84" w:line="278" w:lineRule="auto"/>
        <w:ind w:left="217" w:right="432" w:firstLine="783"/>
        <w:jc w:val="left"/>
        <w:rPr>
          <w:rFonts w:hint="eastAsia" w:ascii="宋体" w:hAnsi="宋体" w:eastAsia="宋体" w:cs="宋体"/>
          <w:sz w:val="24"/>
          <w:szCs w:val="24"/>
        </w:rPr>
      </w:pPr>
      <w:r>
        <w:rPr>
          <w:rFonts w:hint="eastAsia" w:ascii="宋体" w:hAnsi="宋体" w:eastAsia="宋体" w:cs="宋体"/>
          <w:spacing w:val="-2"/>
          <w:sz w:val="24"/>
          <w:szCs w:val="24"/>
        </w:rPr>
        <w:t>土地革命是中国革命的基本内容,武装斗争是主要形式,是农村根据地建设和土地革命</w:t>
      </w:r>
      <w:r>
        <w:rPr>
          <w:rFonts w:hint="eastAsia" w:ascii="宋体" w:hAnsi="宋体" w:eastAsia="宋体" w:cs="宋体"/>
          <w:spacing w:val="-2"/>
          <w:sz w:val="24"/>
          <w:szCs w:val="24"/>
        </w:rPr>
        <w:t>的强有力保证;农村革命根据地建设是中国革命的战略阵地,是武装斗争和土地革命的依托。在中国共产党领导下,实现了三者的密切结合和有机统一。</w:t>
      </w:r>
    </w:p>
    <w:p w14:paraId="20179283">
      <w:pPr>
        <w:spacing w:before="4"/>
        <w:ind w:left="1016" w:right="0" w:firstLine="0"/>
        <w:jc w:val="left"/>
        <w:rPr>
          <w:rFonts w:hint="eastAsia" w:ascii="宋体" w:hAnsi="宋体" w:eastAsia="宋体" w:cs="宋体"/>
          <w:sz w:val="24"/>
          <w:szCs w:val="24"/>
        </w:rPr>
      </w:pPr>
      <w:r>
        <w:rPr>
          <w:rFonts w:hint="eastAsia" w:ascii="宋体" w:hAnsi="宋体" w:eastAsia="宋体" w:cs="宋体"/>
          <w:spacing w:val="-2"/>
          <w:sz w:val="24"/>
          <w:szCs w:val="24"/>
        </w:rPr>
        <w:t>重大意义:</w:t>
      </w:r>
    </w:p>
    <w:p w14:paraId="191933E2">
      <w:pPr>
        <w:pStyle w:val="5"/>
        <w:spacing w:before="92"/>
        <w:ind w:left="968"/>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56"/>
          <w:w w:val="150"/>
          <w:sz w:val="24"/>
          <w:szCs w:val="24"/>
        </w:rPr>
        <w:t xml:space="preserve"> </w:t>
      </w:r>
      <w:r>
        <w:rPr>
          <w:rFonts w:hint="eastAsia" w:ascii="宋体" w:hAnsi="宋体" w:eastAsia="宋体" w:cs="宋体"/>
          <w:spacing w:val="-1"/>
          <w:position w:val="1"/>
          <w:sz w:val="24"/>
          <w:szCs w:val="24"/>
        </w:rPr>
        <w:t>是从中国实际出发,开辟的引导中国革命走向胜利的正确道路。</w:t>
      </w:r>
    </w:p>
    <w:p w14:paraId="6D344211">
      <w:pPr>
        <w:pStyle w:val="5"/>
        <w:spacing w:before="79" w:line="273" w:lineRule="auto"/>
        <w:ind w:left="233" w:right="565" w:firstLine="719"/>
        <w:jc w:val="both"/>
        <w:rPr>
          <w:rFonts w:hint="eastAsia" w:ascii="宋体" w:hAnsi="宋体" w:eastAsia="宋体" w:cs="宋体"/>
          <w:sz w:val="24"/>
          <w:szCs w:val="24"/>
        </w:rPr>
      </w:pPr>
      <w:r>
        <w:rPr>
          <w:rFonts w:hint="eastAsia" w:ascii="宋体" w:hAnsi="宋体" w:eastAsia="宋体" w:cs="宋体"/>
          <w:w w:val="102"/>
          <w:sz w:val="24"/>
          <w:szCs w:val="24"/>
        </w:rPr>
        <w:t>②</w:t>
      </w:r>
      <w:r>
        <w:rPr>
          <w:rFonts w:hint="eastAsia" w:ascii="宋体" w:hAnsi="宋体" w:eastAsia="宋体" w:cs="宋体"/>
          <w:spacing w:val="-21"/>
          <w:sz w:val="24"/>
          <w:szCs w:val="24"/>
        </w:rPr>
        <w:t xml:space="preserve">  </w:t>
      </w:r>
      <w:r>
        <w:rPr>
          <w:rFonts w:hint="eastAsia" w:ascii="宋体" w:hAnsi="宋体" w:eastAsia="宋体" w:cs="宋体"/>
          <w:spacing w:val="-1"/>
          <w:w w:val="99"/>
          <w:sz w:val="24"/>
          <w:szCs w:val="24"/>
        </w:rPr>
        <w:t>是中国共产党运用马克思主义的立场、观点和方法,分析研究和解决中国革命具体</w:t>
      </w:r>
      <w:r>
        <w:rPr>
          <w:rFonts w:hint="eastAsia" w:ascii="宋体" w:hAnsi="宋体" w:eastAsia="宋体" w:cs="宋体"/>
          <w:w w:val="99"/>
          <w:sz w:val="24"/>
          <w:szCs w:val="24"/>
        </w:rPr>
        <w:t>问题的光辉典范,反映了中国半殖民地半封建社会民主革命发展的客观规律,独创性的发展</w:t>
      </w:r>
      <w:r>
        <w:rPr>
          <w:rFonts w:hint="eastAsia" w:ascii="宋体" w:hAnsi="宋体" w:eastAsia="宋体" w:cs="宋体"/>
          <w:w w:val="99"/>
          <w:sz w:val="24"/>
          <w:szCs w:val="24"/>
        </w:rPr>
        <w:t>了马列主义。</w:t>
      </w:r>
    </w:p>
    <w:p w14:paraId="57D997FD">
      <w:pPr>
        <w:spacing w:before="35"/>
        <w:ind w:left="952" w:right="0" w:firstLine="0"/>
        <w:jc w:val="both"/>
        <w:rPr>
          <w:rFonts w:hint="eastAsia" w:ascii="宋体" w:hAnsi="宋体" w:eastAsia="宋体" w:cs="宋体"/>
          <w:sz w:val="24"/>
          <w:szCs w:val="24"/>
        </w:rPr>
      </w:pPr>
      <w:r>
        <w:rPr>
          <w:rFonts w:hint="eastAsia" w:ascii="宋体" w:hAnsi="宋体" w:eastAsia="宋体" w:cs="宋体"/>
          <w:spacing w:val="56"/>
          <w:position w:val="-2"/>
          <w:sz w:val="24"/>
          <w:szCs w:val="24"/>
        </w:rPr>
        <w:t xml:space="preserve">③  </w:t>
      </w:r>
      <w:r>
        <w:rPr>
          <w:rFonts w:hint="eastAsia" w:ascii="宋体" w:hAnsi="宋体" w:eastAsia="宋体" w:cs="宋体"/>
          <w:sz w:val="24"/>
          <w:szCs w:val="24"/>
        </w:rPr>
        <w:t>对于推进马克思主义中国化时代化具有重要的方法论意义</w:t>
      </w:r>
      <w:r>
        <w:rPr>
          <w:rFonts w:hint="eastAsia" w:ascii="宋体" w:hAnsi="宋体" w:eastAsia="宋体" w:cs="宋体"/>
          <w:spacing w:val="-10"/>
          <w:sz w:val="24"/>
          <w:szCs w:val="24"/>
        </w:rPr>
        <w:t>。</w:t>
      </w:r>
    </w:p>
    <w:p w14:paraId="19BEEEA3">
      <w:pPr>
        <w:pStyle w:val="5"/>
        <w:spacing w:before="6"/>
        <w:rPr>
          <w:rFonts w:hint="eastAsia" w:ascii="宋体" w:hAnsi="宋体" w:eastAsia="宋体" w:cs="宋体"/>
          <w:sz w:val="24"/>
          <w:szCs w:val="24"/>
        </w:rPr>
      </w:pPr>
    </w:p>
    <w:p w14:paraId="59C1517B">
      <w:pPr>
        <w:pStyle w:val="9"/>
        <w:numPr>
          <w:ilvl w:val="0"/>
          <w:numId w:val="2"/>
        </w:numPr>
        <w:tabs>
          <w:tab w:val="left" w:pos="809"/>
        </w:tabs>
        <w:spacing w:before="0" w:after="0" w:line="240" w:lineRule="auto"/>
        <w:ind w:left="808" w:right="0" w:hanging="608"/>
        <w:jc w:val="left"/>
        <w:rPr>
          <w:rFonts w:hint="eastAsia" w:ascii="宋体" w:hAnsi="宋体" w:eastAsia="宋体" w:cs="宋体"/>
          <w:sz w:val="24"/>
          <w:szCs w:val="24"/>
        </w:rPr>
      </w:pPr>
      <w:r>
        <w:rPr>
          <w:rFonts w:hint="eastAsia" w:ascii="宋体" w:hAnsi="宋体" w:eastAsia="宋体" w:cs="宋体"/>
          <w:w w:val="95"/>
          <w:sz w:val="24"/>
          <w:szCs w:val="24"/>
        </w:rPr>
        <w:t>如何理解新民主主义革命的三大法宝及其相互关系</w:t>
      </w:r>
      <w:r>
        <w:rPr>
          <w:rFonts w:hint="eastAsia" w:ascii="宋体" w:hAnsi="宋体" w:eastAsia="宋体" w:cs="宋体"/>
          <w:spacing w:val="-10"/>
          <w:w w:val="95"/>
          <w:sz w:val="24"/>
          <w:szCs w:val="24"/>
        </w:rPr>
        <w:t>?</w:t>
      </w:r>
    </w:p>
    <w:p w14:paraId="7A7390DD">
      <w:pPr>
        <w:spacing w:before="91"/>
        <w:ind w:left="1014" w:right="0" w:firstLine="0"/>
        <w:jc w:val="left"/>
        <w:rPr>
          <w:rFonts w:hint="eastAsia" w:ascii="宋体" w:hAnsi="宋体" w:eastAsia="宋体" w:cs="宋体"/>
          <w:sz w:val="24"/>
          <w:szCs w:val="24"/>
        </w:rPr>
      </w:pPr>
      <w:r>
        <w:rPr>
          <w:rFonts w:hint="eastAsia" w:ascii="宋体" w:hAnsi="宋体" w:eastAsia="宋体" w:cs="宋体"/>
          <w:sz w:val="24"/>
          <w:szCs w:val="24"/>
        </w:rPr>
        <w:t>三大法宝</w:t>
      </w:r>
      <w:r>
        <w:rPr>
          <w:rFonts w:hint="eastAsia" w:ascii="宋体" w:hAnsi="宋体" w:eastAsia="宋体" w:cs="宋体"/>
          <w:spacing w:val="-10"/>
          <w:sz w:val="24"/>
          <w:szCs w:val="24"/>
        </w:rPr>
        <w:t>:</w:t>
      </w:r>
    </w:p>
    <w:p w14:paraId="1AED47D7">
      <w:pPr>
        <w:spacing w:before="88" w:line="278" w:lineRule="auto"/>
        <w:ind w:left="217" w:right="565" w:firstLine="782"/>
        <w:jc w:val="both"/>
        <w:rPr>
          <w:rFonts w:hint="eastAsia" w:ascii="宋体" w:hAnsi="宋体" w:eastAsia="宋体" w:cs="宋体"/>
          <w:sz w:val="24"/>
          <w:szCs w:val="24"/>
        </w:rPr>
      </w:pPr>
      <w:r>
        <w:rPr>
          <w:rFonts w:hint="eastAsia" w:ascii="宋体" w:hAnsi="宋体" w:eastAsia="宋体" w:cs="宋体"/>
          <w:sz w:val="24"/>
          <w:szCs w:val="24"/>
        </w:rPr>
        <w:t xml:space="preserve">① </w:t>
      </w:r>
      <w:r>
        <w:rPr>
          <w:rFonts w:hint="eastAsia" w:ascii="宋体" w:hAnsi="宋体" w:eastAsia="宋体" w:cs="宋体"/>
          <w:sz w:val="24"/>
          <w:szCs w:val="24"/>
        </w:rPr>
        <w:t>统一战线:由半殖民地半封建的阶级状况决定;由中国革命长期性、残酷性和发展</w:t>
      </w:r>
      <w:r>
        <w:rPr>
          <w:rFonts w:hint="eastAsia" w:ascii="宋体" w:hAnsi="宋体" w:eastAsia="宋体" w:cs="宋体"/>
          <w:spacing w:val="-2"/>
          <w:sz w:val="24"/>
          <w:szCs w:val="24"/>
        </w:rPr>
        <w:t>不平衡行决定的。党领导的革命统一战线包含两个联盟:一个是工人阶级同农民阶级、广大</w:t>
      </w:r>
      <w:r>
        <w:rPr>
          <w:rFonts w:hint="eastAsia" w:ascii="宋体" w:hAnsi="宋体" w:eastAsia="宋体" w:cs="宋体"/>
          <w:spacing w:val="-2"/>
          <w:sz w:val="24"/>
          <w:szCs w:val="24"/>
        </w:rPr>
        <w:t>知识分子及其他劳动者的联盟,主要是工农联盟,这是统一战线的基础;第二个是工人阶级</w:t>
      </w:r>
      <w:r>
        <w:rPr>
          <w:rFonts w:hint="eastAsia" w:ascii="宋体" w:hAnsi="宋体" w:eastAsia="宋体" w:cs="宋体"/>
          <w:sz w:val="24"/>
          <w:szCs w:val="24"/>
        </w:rPr>
        <w:t>同非劳动者的联盟,主要是与民族资产阶级的联盟,这是非基本的,辅助的但又必不可少的</w:t>
      </w:r>
      <w:r>
        <w:rPr>
          <w:rFonts w:hint="eastAsia" w:ascii="宋体" w:hAnsi="宋体" w:eastAsia="宋体" w:cs="宋体"/>
          <w:spacing w:val="-10"/>
          <w:sz w:val="24"/>
          <w:szCs w:val="24"/>
        </w:rPr>
        <w:t>。</w:t>
      </w:r>
    </w:p>
    <w:p w14:paraId="7AA9D07C">
      <w:pPr>
        <w:spacing w:before="11" w:line="276" w:lineRule="auto"/>
        <w:ind w:left="217" w:right="580" w:firstLine="766"/>
        <w:jc w:val="both"/>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eastAsia="宋体" w:cs="宋体"/>
          <w:sz w:val="24"/>
          <w:szCs w:val="24"/>
        </w:rPr>
        <w:t>武装斗争:是中国革命的特点和优点之一。“在中国,离开武装斗争,就没有无产阶</w:t>
      </w:r>
      <w:r>
        <w:rPr>
          <w:rFonts w:hint="eastAsia" w:ascii="宋体" w:hAnsi="宋体" w:eastAsia="宋体" w:cs="宋体"/>
          <w:spacing w:val="-2"/>
          <w:sz w:val="24"/>
          <w:szCs w:val="24"/>
        </w:rPr>
        <w:t>级的地位,人民的地位,共产党的地位,革命的胜利。”中国革命的胜利离不开中国共产党领导下的与广大人民群众血肉相连的新型人民军队的武装斗争。</w:t>
      </w:r>
    </w:p>
    <w:p w14:paraId="7FD8499C">
      <w:pPr>
        <w:spacing w:before="17" w:line="273" w:lineRule="auto"/>
        <w:ind w:left="216" w:right="587" w:firstLine="767"/>
        <w:jc w:val="both"/>
        <w:rPr>
          <w:rFonts w:hint="eastAsia" w:ascii="宋体" w:hAnsi="宋体" w:eastAsia="宋体" w:cs="宋体"/>
          <w:sz w:val="24"/>
          <w:szCs w:val="24"/>
        </w:rPr>
      </w:pPr>
      <w:r>
        <w:rPr>
          <w:rFonts w:hint="eastAsia" w:ascii="宋体" w:hAnsi="宋体" w:eastAsia="宋体" w:cs="宋体"/>
          <w:w w:val="101"/>
          <w:sz w:val="24"/>
          <w:szCs w:val="24"/>
        </w:rPr>
        <w:t>③</w:t>
      </w:r>
      <w:r>
        <w:rPr>
          <w:rFonts w:hint="eastAsia" w:ascii="宋体" w:hAnsi="宋体" w:eastAsia="宋体" w:cs="宋体"/>
          <w:spacing w:val="-13"/>
          <w:sz w:val="24"/>
          <w:szCs w:val="24"/>
        </w:rPr>
        <w:t xml:space="preserve">  </w:t>
      </w:r>
      <w:r>
        <w:rPr>
          <w:rFonts w:hint="eastAsia" w:ascii="宋体" w:hAnsi="宋体" w:eastAsia="宋体" w:cs="宋体"/>
          <w:w w:val="101"/>
          <w:position w:val="1"/>
          <w:sz w:val="24"/>
          <w:szCs w:val="24"/>
        </w:rPr>
        <w:t>党的建设:中国革命是在极其恶劣的条件下进行的,对领导核心中国共产党提出了</w:t>
      </w:r>
      <w:r>
        <w:rPr>
          <w:rFonts w:hint="eastAsia" w:ascii="宋体" w:hAnsi="宋体" w:eastAsia="宋体" w:cs="宋体"/>
          <w:spacing w:val="-1"/>
          <w:w w:val="99"/>
          <w:sz w:val="24"/>
          <w:szCs w:val="24"/>
        </w:rPr>
        <w:t>很高的要求。且中国共产党长期在农村活动,党员多出身农民或小资,非无产阶级思想尤其</w:t>
      </w:r>
      <w:r>
        <w:rPr>
          <w:rFonts w:hint="eastAsia" w:ascii="宋体" w:hAnsi="宋体" w:eastAsia="宋体" w:cs="宋体"/>
          <w:spacing w:val="-1"/>
          <w:w w:val="101"/>
          <w:sz w:val="24"/>
          <w:szCs w:val="24"/>
        </w:rPr>
        <w:t>是小资思想必然反映到党内,如果不加强党的组织、作风、思想建设,便会组织涣散,不能</w:t>
      </w:r>
      <w:r>
        <w:rPr>
          <w:rFonts w:hint="eastAsia" w:ascii="宋体" w:hAnsi="宋体" w:eastAsia="宋体" w:cs="宋体"/>
          <w:w w:val="101"/>
          <w:sz w:val="24"/>
          <w:szCs w:val="24"/>
        </w:rPr>
        <w:t>成为强有力的战斗堡垒,跟不可能赢得人民群众支持取得革命胜利。</w:t>
      </w:r>
    </w:p>
    <w:p w14:paraId="218710C0">
      <w:pPr>
        <w:spacing w:before="9"/>
        <w:ind w:left="1000" w:right="0" w:firstLine="0"/>
        <w:jc w:val="left"/>
        <w:rPr>
          <w:rFonts w:hint="eastAsia" w:ascii="宋体" w:hAnsi="宋体" w:eastAsia="宋体" w:cs="宋体"/>
          <w:sz w:val="24"/>
          <w:szCs w:val="24"/>
        </w:rPr>
      </w:pPr>
      <w:r>
        <w:rPr>
          <w:rFonts w:hint="eastAsia" w:ascii="宋体" w:hAnsi="宋体" w:eastAsia="宋体" w:cs="宋体"/>
          <w:sz w:val="24"/>
          <w:szCs w:val="24"/>
        </w:rPr>
        <w:t>关系</w:t>
      </w:r>
      <w:r>
        <w:rPr>
          <w:rFonts w:hint="eastAsia" w:ascii="宋体" w:hAnsi="宋体" w:eastAsia="宋体" w:cs="宋体"/>
          <w:spacing w:val="-10"/>
          <w:sz w:val="24"/>
          <w:szCs w:val="24"/>
        </w:rPr>
        <w:t>:</w:t>
      </w:r>
    </w:p>
    <w:p w14:paraId="381E6CF4">
      <w:pPr>
        <w:spacing w:before="99" w:line="276" w:lineRule="auto"/>
        <w:ind w:left="217" w:right="568" w:firstLine="782"/>
        <w:jc w:val="both"/>
        <w:rPr>
          <w:rFonts w:hint="eastAsia" w:ascii="宋体" w:hAnsi="宋体" w:eastAsia="宋体" w:cs="宋体"/>
          <w:sz w:val="24"/>
          <w:szCs w:val="24"/>
        </w:rPr>
      </w:pPr>
      <w:r>
        <w:rPr>
          <w:rFonts w:hint="eastAsia" w:ascii="宋体" w:hAnsi="宋体" w:eastAsia="宋体" w:cs="宋体"/>
          <w:spacing w:val="-2"/>
          <w:sz w:val="24"/>
          <w:szCs w:val="24"/>
        </w:rPr>
        <w:t>统一战线和武装斗争是中国革命两个基本特点,是战胜敌人的两个基本武器。统一战线</w:t>
      </w:r>
      <w:r>
        <w:rPr>
          <w:rFonts w:hint="eastAsia" w:ascii="宋体" w:hAnsi="宋体" w:eastAsia="宋体" w:cs="宋体"/>
          <w:spacing w:val="-2"/>
          <w:sz w:val="24"/>
          <w:szCs w:val="24"/>
        </w:rPr>
        <w:t>是实现武装斗争的统一战线,武装斗争是统一战线的中心支柱,党的组织则是掌握武装斗争</w:t>
      </w:r>
      <w:r>
        <w:rPr>
          <w:rFonts w:hint="eastAsia" w:ascii="宋体" w:hAnsi="宋体" w:eastAsia="宋体" w:cs="宋体"/>
          <w:spacing w:val="-2"/>
          <w:sz w:val="24"/>
          <w:szCs w:val="24"/>
        </w:rPr>
        <w:t>和统一战线这两个武器以实行对敌冲锋陷阵的英勇战士。</w:t>
      </w:r>
    </w:p>
    <w:p w14:paraId="3AE10908">
      <w:pPr>
        <w:pStyle w:val="5"/>
        <w:spacing w:before="6"/>
        <w:rPr>
          <w:rFonts w:hint="eastAsia" w:ascii="宋体" w:hAnsi="宋体" w:eastAsia="宋体" w:cs="宋体"/>
          <w:sz w:val="24"/>
          <w:szCs w:val="24"/>
        </w:rPr>
      </w:pPr>
    </w:p>
    <w:p w14:paraId="00F67775">
      <w:pPr>
        <w:pStyle w:val="5"/>
        <w:ind w:left="233"/>
        <w:rPr>
          <w:rFonts w:hint="eastAsia" w:ascii="宋体" w:hAnsi="宋体" w:eastAsia="宋体" w:cs="宋体"/>
          <w:sz w:val="24"/>
          <w:szCs w:val="24"/>
        </w:rPr>
      </w:pPr>
      <w:r>
        <w:rPr>
          <w:rFonts w:hint="eastAsia" w:ascii="宋体" w:hAnsi="宋体" w:eastAsia="宋体" w:cs="宋体"/>
          <w:spacing w:val="-1"/>
          <w:sz w:val="24"/>
          <w:szCs w:val="24"/>
        </w:rPr>
        <w:t>第三章社会主义改造理论</w:t>
      </w:r>
    </w:p>
    <w:p w14:paraId="32927D3D">
      <w:pPr>
        <w:pStyle w:val="3"/>
        <w:jc w:val="both"/>
        <w:rPr>
          <w:rFonts w:hint="eastAsia" w:ascii="宋体" w:hAnsi="宋体" w:eastAsia="宋体" w:cs="宋体"/>
          <w:sz w:val="24"/>
          <w:szCs w:val="24"/>
        </w:rPr>
      </w:pPr>
      <w:r>
        <w:rPr>
          <w:rFonts w:hint="eastAsia" w:ascii="宋体" w:hAnsi="宋体" w:eastAsia="宋体" w:cs="宋体"/>
          <w:position w:val="2"/>
          <w:sz w:val="24"/>
          <w:szCs w:val="24"/>
        </w:rPr>
        <w:t>3.</w:t>
      </w:r>
      <w:r>
        <w:rPr>
          <w:rFonts w:hint="eastAsia" w:ascii="宋体" w:hAnsi="宋体" w:eastAsia="宋体" w:cs="宋体"/>
          <w:spacing w:val="62"/>
          <w:position w:val="2"/>
          <w:sz w:val="24"/>
          <w:szCs w:val="24"/>
        </w:rPr>
        <w:t xml:space="preserve"> </w:t>
      </w:r>
      <w:r>
        <w:rPr>
          <w:rFonts w:hint="eastAsia" w:ascii="宋体" w:hAnsi="宋体" w:eastAsia="宋体" w:cs="宋体"/>
          <w:sz w:val="24"/>
          <w:szCs w:val="24"/>
        </w:rPr>
        <w:t>如何认识我国社会主义改造的基本经验</w:t>
      </w:r>
      <w:r>
        <w:rPr>
          <w:rFonts w:hint="eastAsia" w:ascii="宋体" w:hAnsi="宋体" w:eastAsia="宋体" w:cs="宋体"/>
          <w:spacing w:val="-2"/>
          <w:sz w:val="24"/>
          <w:szCs w:val="24"/>
        </w:rPr>
        <w:t>?(83)</w:t>
      </w:r>
    </w:p>
    <w:p w14:paraId="3E3A58FF">
      <w:pPr>
        <w:spacing w:before="73" w:line="276" w:lineRule="auto"/>
        <w:ind w:left="217" w:right="573" w:firstLine="782"/>
        <w:jc w:val="both"/>
        <w:rPr>
          <w:rFonts w:hint="eastAsia" w:ascii="宋体" w:hAnsi="宋体" w:eastAsia="宋体" w:cs="宋体"/>
          <w:sz w:val="24"/>
          <w:szCs w:val="24"/>
        </w:rPr>
      </w:pPr>
      <w:r>
        <w:rPr>
          <w:rFonts w:hint="eastAsia" w:ascii="宋体" w:hAnsi="宋体" w:eastAsia="宋体" w:cs="宋体"/>
          <w:sz w:val="24"/>
          <w:szCs w:val="24"/>
        </w:rPr>
        <w:t xml:space="preserve">① </w:t>
      </w:r>
      <w:r>
        <w:rPr>
          <w:rFonts w:hint="eastAsia" w:ascii="宋体" w:hAnsi="宋体" w:eastAsia="宋体" w:cs="宋体"/>
          <w:position w:val="2"/>
          <w:sz w:val="24"/>
          <w:szCs w:val="24"/>
        </w:rPr>
        <w:t>坚持社会主义工业化建设和社会主义革命并举。社会主义革命的目的是解放生产力,</w:t>
      </w:r>
      <w:r>
        <w:rPr>
          <w:rFonts w:hint="eastAsia" w:ascii="宋体" w:hAnsi="宋体" w:eastAsia="宋体" w:cs="宋体"/>
          <w:spacing w:val="-2"/>
          <w:sz w:val="24"/>
          <w:szCs w:val="24"/>
        </w:rPr>
        <w:t>社会主义改造的目的是适应社会主义工业化建设的需求,更好发展生产力。这一方针对于深</w:t>
      </w:r>
      <w:r>
        <w:rPr>
          <w:rFonts w:hint="eastAsia" w:ascii="宋体" w:hAnsi="宋体" w:eastAsia="宋体" w:cs="宋体"/>
          <w:spacing w:val="-2"/>
          <w:sz w:val="24"/>
          <w:szCs w:val="24"/>
        </w:rPr>
        <w:t>刻社会变革中保持社会稳定,促进生产力发展,逐步改善人民生活,推动社会进步都有重要</w:t>
      </w:r>
      <w:r>
        <w:rPr>
          <w:rFonts w:hint="eastAsia" w:ascii="宋体" w:hAnsi="宋体" w:eastAsia="宋体" w:cs="宋体"/>
          <w:spacing w:val="-4"/>
          <w:sz w:val="24"/>
          <w:szCs w:val="24"/>
        </w:rPr>
        <w:t>的意义。</w:t>
      </w:r>
    </w:p>
    <w:p w14:paraId="4B5672CF">
      <w:pPr>
        <w:spacing w:before="0" w:line="511" w:lineRule="exact"/>
        <w:ind w:left="968" w:right="0" w:firstLine="0"/>
        <w:jc w:val="left"/>
        <w:rPr>
          <w:rFonts w:hint="eastAsia" w:ascii="宋体" w:hAnsi="宋体" w:eastAsia="宋体" w:cs="宋体"/>
          <w:sz w:val="24"/>
          <w:szCs w:val="24"/>
        </w:rPr>
      </w:pPr>
      <w:r>
        <w:rPr>
          <w:rFonts w:hint="eastAsia" w:ascii="宋体" w:hAnsi="宋体" w:eastAsia="宋体" w:cs="宋体"/>
          <w:spacing w:val="55"/>
          <w:position w:val="-2"/>
          <w:sz w:val="24"/>
          <w:szCs w:val="24"/>
        </w:rPr>
        <w:t xml:space="preserve">② </w:t>
      </w:r>
      <w:r>
        <w:rPr>
          <w:rFonts w:hint="eastAsia" w:ascii="宋体" w:hAnsi="宋体" w:eastAsia="宋体" w:cs="宋体"/>
          <w:spacing w:val="-1"/>
          <w:sz w:val="24"/>
          <w:szCs w:val="24"/>
        </w:rPr>
        <w:t>采取积极引导、逐步过渡的方式。农业上互助组、初级高级社引导农民逐步走向社</w:t>
      </w:r>
    </w:p>
    <w:p w14:paraId="2E7441E0">
      <w:pPr>
        <w:pStyle w:val="4"/>
        <w:spacing w:before="66"/>
        <w:ind w:left="217"/>
        <w:rPr>
          <w:rFonts w:hint="eastAsia" w:ascii="宋体" w:hAnsi="宋体" w:eastAsia="宋体" w:cs="宋体"/>
          <w:sz w:val="24"/>
          <w:szCs w:val="24"/>
        </w:rPr>
      </w:pPr>
      <w:r>
        <w:rPr>
          <w:rFonts w:hint="eastAsia" w:ascii="宋体" w:hAnsi="宋体" w:eastAsia="宋体" w:cs="宋体"/>
          <w:spacing w:val="-1"/>
          <w:sz w:val="24"/>
          <w:szCs w:val="24"/>
        </w:rPr>
        <w:t>会主义,手工业逐步过渡,资本主义工商业的和平赎买,在这场巨大深刻的社会变革中,促</w:t>
      </w:r>
    </w:p>
    <w:p w14:paraId="2F8B7D3D">
      <w:pPr>
        <w:spacing w:before="87"/>
        <w:ind w:left="217" w:right="0" w:firstLine="0"/>
        <w:jc w:val="left"/>
        <w:rPr>
          <w:rFonts w:hint="eastAsia" w:ascii="宋体" w:hAnsi="宋体" w:eastAsia="宋体" w:cs="宋体"/>
          <w:sz w:val="24"/>
          <w:szCs w:val="24"/>
        </w:rPr>
      </w:pPr>
      <w:r>
        <w:rPr>
          <w:rFonts w:hint="eastAsia" w:ascii="宋体" w:hAnsi="宋体" w:eastAsia="宋体" w:cs="宋体"/>
          <w:sz w:val="24"/>
          <w:szCs w:val="24"/>
        </w:rPr>
        <w:t>进了生产力的发展</w:t>
      </w:r>
      <w:r>
        <w:rPr>
          <w:rFonts w:hint="eastAsia" w:ascii="宋体" w:hAnsi="宋体" w:eastAsia="宋体" w:cs="宋体"/>
          <w:spacing w:val="-10"/>
          <w:sz w:val="24"/>
          <w:szCs w:val="24"/>
        </w:rPr>
        <w:t>。</w:t>
      </w:r>
    </w:p>
    <w:p w14:paraId="67A70AA2">
      <w:pPr>
        <w:pStyle w:val="5"/>
        <w:spacing w:before="97"/>
        <w:ind w:left="984"/>
        <w:rPr>
          <w:rFonts w:hint="eastAsia" w:ascii="宋体" w:hAnsi="宋体" w:eastAsia="宋体" w:cs="宋体"/>
          <w:sz w:val="24"/>
          <w:szCs w:val="24"/>
        </w:rPr>
      </w:pPr>
      <w:r>
        <w:rPr>
          <w:rFonts w:hint="eastAsia" w:ascii="宋体" w:hAnsi="宋体" w:eastAsia="宋体" w:cs="宋体"/>
          <w:spacing w:val="37"/>
          <w:sz w:val="24"/>
          <w:szCs w:val="24"/>
        </w:rPr>
        <w:t xml:space="preserve">③  </w:t>
      </w:r>
      <w:r>
        <w:rPr>
          <w:rFonts w:hint="eastAsia" w:ascii="宋体" w:hAnsi="宋体" w:eastAsia="宋体" w:cs="宋体"/>
          <w:position w:val="1"/>
          <w:sz w:val="24"/>
          <w:szCs w:val="24"/>
        </w:rPr>
        <w:t>用和平方法进行改造。用和平的方法,即说服教育,将个人所有制与资本主义私</w:t>
      </w:r>
      <w:r>
        <w:rPr>
          <w:rFonts w:hint="eastAsia" w:ascii="宋体" w:hAnsi="宋体" w:eastAsia="宋体" w:cs="宋体"/>
          <w:spacing w:val="-10"/>
          <w:position w:val="1"/>
          <w:sz w:val="24"/>
          <w:szCs w:val="24"/>
        </w:rPr>
        <w:t>有</w:t>
      </w:r>
    </w:p>
    <w:p w14:paraId="7340D66B">
      <w:pPr>
        <w:pStyle w:val="5"/>
        <w:spacing w:before="77"/>
        <w:ind w:left="217"/>
        <w:rPr>
          <w:rFonts w:hint="eastAsia" w:ascii="宋体" w:hAnsi="宋体" w:eastAsia="宋体" w:cs="宋体"/>
          <w:sz w:val="24"/>
          <w:szCs w:val="24"/>
        </w:rPr>
      </w:pPr>
      <w:r>
        <w:rPr>
          <w:rFonts w:hint="eastAsia" w:ascii="宋体" w:hAnsi="宋体" w:eastAsia="宋体" w:cs="宋体"/>
          <w:spacing w:val="-1"/>
          <w:sz w:val="24"/>
          <w:szCs w:val="24"/>
        </w:rPr>
        <w:t>制均转变为社会主义集体所有制,保证社会主义改造的顺利进行。</w:t>
      </w:r>
    </w:p>
    <w:p w14:paraId="6E8FD813">
      <w:pPr>
        <w:pStyle w:val="5"/>
        <w:spacing w:before="4"/>
        <w:rPr>
          <w:rFonts w:hint="eastAsia" w:ascii="宋体" w:hAnsi="宋体" w:eastAsia="宋体" w:cs="宋体"/>
          <w:sz w:val="24"/>
          <w:szCs w:val="24"/>
        </w:rPr>
      </w:pPr>
    </w:p>
    <w:p w14:paraId="450BB7EC">
      <w:pPr>
        <w:pStyle w:val="3"/>
        <w:ind w:left="185"/>
        <w:rPr>
          <w:rFonts w:hint="eastAsia" w:ascii="宋体" w:hAnsi="宋体" w:eastAsia="宋体" w:cs="宋体"/>
          <w:sz w:val="24"/>
          <w:szCs w:val="24"/>
        </w:rPr>
      </w:pPr>
      <w:r>
        <w:rPr>
          <w:rFonts w:hint="eastAsia" w:ascii="宋体" w:hAnsi="宋体" w:eastAsia="宋体" w:cs="宋体"/>
          <w:sz w:val="24"/>
          <w:szCs w:val="24"/>
        </w:rPr>
        <w:t>4.如何理解中国确立社会主义基本制度的重大意义</w:t>
      </w:r>
      <w:r>
        <w:rPr>
          <w:rFonts w:hint="eastAsia" w:ascii="宋体" w:hAnsi="宋体" w:eastAsia="宋体" w:cs="宋体"/>
          <w:spacing w:val="-2"/>
          <w:sz w:val="24"/>
          <w:szCs w:val="24"/>
        </w:rPr>
        <w:t>?(89)</w:t>
      </w:r>
    </w:p>
    <w:p w14:paraId="28A7DDD6">
      <w:pPr>
        <w:spacing w:before="75"/>
        <w:ind w:left="1016" w:right="0" w:firstLine="0"/>
        <w:jc w:val="left"/>
        <w:rPr>
          <w:rFonts w:hint="eastAsia" w:ascii="宋体" w:hAnsi="宋体" w:eastAsia="宋体" w:cs="宋体"/>
          <w:sz w:val="24"/>
          <w:szCs w:val="24"/>
        </w:rPr>
      </w:pPr>
      <w:r>
        <w:rPr>
          <w:rFonts w:hint="eastAsia" w:ascii="宋体" w:hAnsi="宋体" w:eastAsia="宋体" w:cs="宋体"/>
          <w:sz w:val="24"/>
          <w:szCs w:val="24"/>
        </w:rPr>
        <w:t>社会主义基本制度的确立是中国历史上最深刻最伟大的社会变革,为中国特色社会主</w:t>
      </w:r>
      <w:r>
        <w:rPr>
          <w:rFonts w:hint="eastAsia" w:ascii="宋体" w:hAnsi="宋体" w:eastAsia="宋体" w:cs="宋体"/>
          <w:spacing w:val="-10"/>
          <w:sz w:val="24"/>
          <w:szCs w:val="24"/>
        </w:rPr>
        <w:t>义</w:t>
      </w:r>
    </w:p>
    <w:p w14:paraId="04D6796D">
      <w:pPr>
        <w:spacing w:before="84"/>
        <w:ind w:left="233" w:right="0" w:firstLine="0"/>
        <w:jc w:val="left"/>
        <w:rPr>
          <w:rFonts w:hint="eastAsia" w:ascii="宋体" w:hAnsi="宋体" w:eastAsia="宋体" w:cs="宋体"/>
          <w:sz w:val="24"/>
          <w:szCs w:val="24"/>
        </w:rPr>
      </w:pPr>
      <w:r>
        <w:rPr>
          <w:rFonts w:hint="eastAsia" w:ascii="宋体" w:hAnsi="宋体" w:eastAsia="宋体" w:cs="宋体"/>
          <w:spacing w:val="-1"/>
          <w:sz w:val="24"/>
          <w:szCs w:val="24"/>
        </w:rPr>
        <w:t>制度的创新发展提供重要前提。</w:t>
      </w:r>
    </w:p>
    <w:p w14:paraId="28BBF2CD">
      <w:pPr>
        <w:spacing w:before="84"/>
        <w:ind w:left="984" w:right="0" w:firstLine="0"/>
        <w:jc w:val="left"/>
        <w:rPr>
          <w:rFonts w:hint="eastAsia" w:ascii="宋体" w:hAnsi="宋体" w:eastAsia="宋体" w:cs="宋体"/>
          <w:sz w:val="24"/>
          <w:szCs w:val="24"/>
        </w:rPr>
      </w:pPr>
      <w:r>
        <w:rPr>
          <w:rFonts w:hint="eastAsia" w:ascii="宋体" w:hAnsi="宋体" w:eastAsia="宋体" w:cs="宋体"/>
          <w:spacing w:val="31"/>
          <w:position w:val="-1"/>
          <w:sz w:val="24"/>
          <w:szCs w:val="24"/>
        </w:rPr>
        <w:t xml:space="preserve">①  </w:t>
      </w:r>
      <w:r>
        <w:rPr>
          <w:rFonts w:hint="eastAsia" w:ascii="宋体" w:hAnsi="宋体" w:eastAsia="宋体" w:cs="宋体"/>
          <w:sz w:val="24"/>
          <w:szCs w:val="24"/>
        </w:rPr>
        <w:t>为当代中国一切发展进步奠定了制度基础。提高了工人阶级和广大劳动人民的积</w:t>
      </w:r>
      <w:r>
        <w:rPr>
          <w:rFonts w:hint="eastAsia" w:ascii="宋体" w:hAnsi="宋体" w:eastAsia="宋体" w:cs="宋体"/>
          <w:spacing w:val="-10"/>
          <w:sz w:val="24"/>
          <w:szCs w:val="24"/>
        </w:rPr>
        <w:t>极</w:t>
      </w:r>
    </w:p>
    <w:p w14:paraId="223063CE">
      <w:pPr>
        <w:pStyle w:val="5"/>
        <w:spacing w:before="88"/>
        <w:ind w:left="217"/>
        <w:rPr>
          <w:rFonts w:hint="eastAsia" w:ascii="宋体" w:hAnsi="宋体" w:eastAsia="宋体" w:cs="宋体"/>
          <w:sz w:val="24"/>
          <w:szCs w:val="24"/>
        </w:rPr>
      </w:pPr>
      <w:r>
        <w:rPr>
          <w:rFonts w:hint="eastAsia" w:ascii="宋体" w:hAnsi="宋体" w:eastAsia="宋体" w:cs="宋体"/>
          <w:w w:val="95"/>
          <w:sz w:val="24"/>
          <w:szCs w:val="24"/>
        </w:rPr>
        <w:t>性和创造性,极大促进我国社会生产力的发展,科教文卫体等事业也受到极大地带动</w:t>
      </w:r>
      <w:r>
        <w:rPr>
          <w:rFonts w:hint="eastAsia" w:ascii="宋体" w:hAnsi="宋体" w:eastAsia="宋体" w:cs="宋体"/>
          <w:spacing w:val="-10"/>
          <w:w w:val="95"/>
          <w:sz w:val="24"/>
          <w:szCs w:val="24"/>
        </w:rPr>
        <w:t>。</w:t>
      </w:r>
    </w:p>
    <w:p w14:paraId="53BA8517">
      <w:pPr>
        <w:pStyle w:val="5"/>
        <w:spacing w:before="75"/>
        <w:ind w:left="984"/>
        <w:rPr>
          <w:rFonts w:hint="eastAsia" w:ascii="宋体" w:hAnsi="宋体" w:eastAsia="宋体" w:cs="宋体"/>
          <w:sz w:val="24"/>
          <w:szCs w:val="24"/>
        </w:rPr>
      </w:pPr>
      <w:r>
        <w:rPr>
          <w:rFonts w:hint="eastAsia" w:ascii="宋体" w:hAnsi="宋体" w:eastAsia="宋体" w:cs="宋体"/>
          <w:spacing w:val="31"/>
          <w:sz w:val="24"/>
          <w:szCs w:val="24"/>
        </w:rPr>
        <w:t xml:space="preserve">②  </w:t>
      </w:r>
      <w:r>
        <w:rPr>
          <w:rFonts w:hint="eastAsia" w:ascii="宋体" w:hAnsi="宋体" w:eastAsia="宋体" w:cs="宋体"/>
          <w:sz w:val="24"/>
          <w:szCs w:val="24"/>
        </w:rPr>
        <w:t>使占世界人口1/4的东方大国进入社会主义,是社会主义发展史上又一个历史性</w:t>
      </w:r>
      <w:r>
        <w:rPr>
          <w:rFonts w:hint="eastAsia" w:ascii="宋体" w:hAnsi="宋体" w:eastAsia="宋体" w:cs="宋体"/>
          <w:spacing w:val="-10"/>
          <w:sz w:val="24"/>
          <w:szCs w:val="24"/>
        </w:rPr>
        <w:t>的</w:t>
      </w:r>
    </w:p>
    <w:p w14:paraId="63E6606B">
      <w:pPr>
        <w:pStyle w:val="5"/>
        <w:spacing w:before="68"/>
        <w:ind w:left="217"/>
        <w:rPr>
          <w:rFonts w:hint="eastAsia" w:ascii="宋体" w:hAnsi="宋体" w:eastAsia="宋体" w:cs="宋体"/>
          <w:sz w:val="24"/>
          <w:szCs w:val="24"/>
        </w:rPr>
      </w:pPr>
      <w:r>
        <w:rPr>
          <w:rFonts w:hint="eastAsia" w:ascii="宋体" w:hAnsi="宋体" w:eastAsia="宋体" w:cs="宋体"/>
          <w:sz w:val="24"/>
          <w:szCs w:val="24"/>
        </w:rPr>
        <w:t>伟大胜利。进一步改变世界政治经济新格局,增强社会主义力量,维护世界和平</w:t>
      </w:r>
      <w:r>
        <w:rPr>
          <w:rFonts w:hint="eastAsia" w:ascii="宋体" w:hAnsi="宋体" w:eastAsia="宋体" w:cs="宋体"/>
          <w:spacing w:val="-10"/>
          <w:sz w:val="24"/>
          <w:szCs w:val="24"/>
        </w:rPr>
        <w:t>。</w:t>
      </w:r>
    </w:p>
    <w:p w14:paraId="2E80AE08">
      <w:pPr>
        <w:spacing w:before="78" w:line="280" w:lineRule="auto"/>
        <w:ind w:left="217" w:right="570" w:firstLine="766"/>
        <w:jc w:val="both"/>
        <w:rPr>
          <w:rFonts w:hint="eastAsia" w:ascii="宋体" w:hAnsi="宋体" w:eastAsia="宋体" w:cs="宋体"/>
          <w:sz w:val="24"/>
          <w:szCs w:val="24"/>
        </w:rPr>
      </w:pPr>
      <w:r>
        <w:rPr>
          <w:rFonts w:hint="eastAsia" w:ascii="宋体" w:hAnsi="宋体" w:eastAsia="宋体" w:cs="宋体"/>
          <w:position w:val="-1"/>
          <w:sz w:val="24"/>
          <w:szCs w:val="24"/>
        </w:rPr>
        <w:t xml:space="preserve">③ </w:t>
      </w:r>
      <w:r>
        <w:rPr>
          <w:rFonts w:hint="eastAsia" w:ascii="宋体" w:hAnsi="宋体" w:eastAsia="宋体" w:cs="宋体"/>
          <w:sz w:val="24"/>
          <w:szCs w:val="24"/>
        </w:rPr>
        <w:t>是以毛泽东为代表的中国共产党对一个脱胎于半殖民地半封建的东方大国如何进行</w:t>
      </w:r>
      <w:r>
        <w:rPr>
          <w:rFonts w:hint="eastAsia" w:ascii="宋体" w:hAnsi="宋体" w:eastAsia="宋体" w:cs="宋体"/>
          <w:spacing w:val="-2"/>
          <w:sz w:val="24"/>
          <w:szCs w:val="24"/>
        </w:rPr>
        <w:t>社会主义革命问题的系统回答和正确解决,是马列主义关于社会主义革命理论在中国正确运用和创造性发展的结果。再次证明马列主义的真理性,并以其独创性的理论原则和经验丰富发展了科学社会主义理论。</w:t>
      </w:r>
    </w:p>
    <w:p w14:paraId="12FC3A03">
      <w:pPr>
        <w:spacing w:after="0" w:line="280" w:lineRule="auto"/>
        <w:jc w:val="both"/>
        <w:rPr>
          <w:rFonts w:hint="eastAsia" w:ascii="宋体" w:hAnsi="宋体" w:eastAsia="宋体" w:cs="宋体"/>
          <w:sz w:val="24"/>
          <w:szCs w:val="24"/>
        </w:rPr>
        <w:sectPr>
          <w:pgSz w:w="22380" w:h="31660"/>
          <w:pgMar w:top="2680" w:right="2800" w:bottom="280" w:left="3200" w:header="720" w:footer="720" w:gutter="0"/>
          <w:cols w:space="720" w:num="1"/>
        </w:sectPr>
      </w:pPr>
    </w:p>
    <w:p w14:paraId="62A720D7">
      <w:pPr>
        <w:pStyle w:val="5"/>
        <w:spacing w:before="29"/>
        <w:ind w:left="233"/>
        <w:rPr>
          <w:rFonts w:hint="eastAsia" w:ascii="宋体" w:hAnsi="宋体" w:eastAsia="宋体" w:cs="宋体"/>
          <w:sz w:val="24"/>
          <w:szCs w:val="24"/>
        </w:rPr>
      </w:pPr>
      <w:r>
        <w:rPr>
          <w:rFonts w:hint="eastAsia" w:ascii="宋体" w:hAnsi="宋体" w:eastAsia="宋体" w:cs="宋体"/>
          <w:spacing w:val="-1"/>
          <w:sz w:val="24"/>
          <w:szCs w:val="24"/>
        </w:rPr>
        <w:t>第四章社会主义建设道路初步探索的理论结果(简单一点)</w:t>
      </w:r>
    </w:p>
    <w:p w14:paraId="121C04AE">
      <w:pPr>
        <w:pStyle w:val="9"/>
        <w:numPr>
          <w:ilvl w:val="0"/>
          <w:numId w:val="3"/>
        </w:numPr>
        <w:tabs>
          <w:tab w:val="left" w:pos="809"/>
        </w:tabs>
        <w:spacing w:before="81" w:after="0" w:line="240" w:lineRule="auto"/>
        <w:ind w:left="808" w:right="0" w:hanging="576"/>
        <w:jc w:val="left"/>
        <w:rPr>
          <w:rFonts w:hint="eastAsia" w:ascii="宋体" w:hAnsi="宋体" w:eastAsia="宋体" w:cs="宋体"/>
          <w:sz w:val="24"/>
          <w:szCs w:val="24"/>
        </w:rPr>
      </w:pPr>
      <w:r>
        <w:rPr>
          <w:rFonts w:hint="eastAsia" w:ascii="宋体" w:hAnsi="宋体" w:eastAsia="宋体" w:cs="宋体"/>
          <w:sz w:val="24"/>
          <w:szCs w:val="24"/>
        </w:rPr>
        <w:t>党在探索社会主义建设道路中取得了哪些理论成果</w:t>
      </w:r>
      <w:r>
        <w:rPr>
          <w:rFonts w:hint="eastAsia" w:ascii="宋体" w:hAnsi="宋体" w:eastAsia="宋体" w:cs="宋体"/>
          <w:spacing w:val="-10"/>
          <w:sz w:val="24"/>
          <w:szCs w:val="24"/>
        </w:rPr>
        <w:t>?</w:t>
      </w:r>
    </w:p>
    <w:p w14:paraId="09852E40">
      <w:pPr>
        <w:spacing w:before="97"/>
        <w:ind w:left="1000" w:right="0" w:firstLine="0"/>
        <w:jc w:val="left"/>
        <w:rPr>
          <w:rFonts w:hint="eastAsia" w:ascii="宋体" w:hAnsi="宋体" w:eastAsia="宋体" w:cs="宋体"/>
          <w:sz w:val="24"/>
          <w:szCs w:val="24"/>
        </w:rPr>
      </w:pPr>
      <w:r>
        <w:rPr>
          <w:rFonts w:hint="eastAsia" w:ascii="宋体" w:hAnsi="宋体" w:eastAsia="宋体" w:cs="宋体"/>
          <w:sz w:val="24"/>
          <w:szCs w:val="24"/>
        </w:rPr>
        <w:t>主要体现在《论十大关系》《关于正确解决人民内部矛盾问题》两部著作</w:t>
      </w:r>
      <w:r>
        <w:rPr>
          <w:rFonts w:hint="eastAsia" w:ascii="宋体" w:hAnsi="宋体" w:eastAsia="宋体" w:cs="宋体"/>
          <w:spacing w:val="-10"/>
          <w:sz w:val="24"/>
          <w:szCs w:val="24"/>
        </w:rPr>
        <w:t>中</w:t>
      </w:r>
    </w:p>
    <w:p w14:paraId="63A59F7B">
      <w:pPr>
        <w:spacing w:before="96" w:line="276" w:lineRule="auto"/>
        <w:ind w:left="201" w:right="272" w:firstLine="974"/>
        <w:jc w:val="left"/>
        <w:rPr>
          <w:rFonts w:hint="eastAsia" w:ascii="宋体" w:hAnsi="宋体" w:eastAsia="宋体" w:cs="宋体"/>
          <w:sz w:val="24"/>
          <w:szCs w:val="24"/>
        </w:rPr>
      </w:pPr>
      <w:r>
        <w:rPr>
          <w:rFonts w:hint="eastAsia" w:ascii="宋体" w:hAnsi="宋体" w:eastAsia="宋体" w:cs="宋体"/>
          <w:w w:val="100"/>
          <w:sz w:val="24"/>
          <w:szCs w:val="24"/>
        </w:rPr>
        <w:t>《论十大关系》:初步总结了我国社会主义建设的经验,明确提出要以苏联为借鉴,独</w:t>
      </w:r>
      <w:r>
        <w:rPr>
          <w:rFonts w:hint="eastAsia" w:ascii="宋体" w:hAnsi="宋体" w:eastAsia="宋体" w:cs="宋体"/>
          <w:w w:val="101"/>
          <w:sz w:val="24"/>
          <w:szCs w:val="24"/>
        </w:rPr>
        <w:t>立自主的探索适合中国情况的社会主义建设道路。确立了一个基本方针,即“努力把党内党</w:t>
      </w:r>
      <w:r>
        <w:rPr>
          <w:rFonts w:hint="eastAsia" w:ascii="宋体" w:hAnsi="宋体" w:eastAsia="宋体" w:cs="宋体"/>
          <w:spacing w:val="-1"/>
          <w:w w:val="101"/>
          <w:sz w:val="24"/>
          <w:szCs w:val="24"/>
        </w:rPr>
        <w:t>外、国内国外一切积极因素,直接的间接的积极因素全部调动起来”,为社会主义建设服务。</w:t>
      </w:r>
      <w:r>
        <w:rPr>
          <w:rFonts w:hint="eastAsia" w:ascii="宋体" w:hAnsi="宋体" w:eastAsia="宋体" w:cs="宋体"/>
          <w:w w:val="101"/>
          <w:sz w:val="24"/>
          <w:szCs w:val="24"/>
        </w:rPr>
        <w:t>为贯彻这一方针,从十个方面论述了我国社会主义建设需要重点把握的一系列重大关系“十</w:t>
      </w:r>
      <w:r>
        <w:rPr>
          <w:rFonts w:hint="eastAsia" w:ascii="宋体" w:hAnsi="宋体" w:eastAsia="宋体" w:cs="宋体"/>
          <w:w w:val="101"/>
          <w:sz w:val="24"/>
          <w:szCs w:val="24"/>
        </w:rPr>
        <w:t>大关系”前五条讨论经济问题,分别是:重工业与轻工业、农业的关系,沿海工业和内地工业的关系,经济建设和国防建设的关系,国家、生产单位和生产者个人的关系,中央和地方</w:t>
      </w:r>
      <w:r>
        <w:rPr>
          <w:rFonts w:hint="eastAsia" w:ascii="宋体" w:hAnsi="宋体" w:eastAsia="宋体" w:cs="宋体"/>
          <w:w w:val="99"/>
          <w:sz w:val="24"/>
          <w:szCs w:val="24"/>
        </w:rPr>
        <w:t>的关系;后五条论述政治和文化生活领域,分别是:汉族与少数民族的关系,党和非党的关</w:t>
      </w:r>
      <w:r>
        <w:rPr>
          <w:rFonts w:hint="eastAsia" w:ascii="宋体" w:hAnsi="宋体" w:eastAsia="宋体" w:cs="宋体"/>
          <w:w w:val="99"/>
          <w:sz w:val="24"/>
          <w:szCs w:val="24"/>
        </w:rPr>
        <w:t>系,革命和反革命的关系,是非关系,中国和外国的关系。</w:t>
      </w:r>
    </w:p>
    <w:p w14:paraId="6E20E47C">
      <w:pPr>
        <w:pStyle w:val="5"/>
        <w:spacing w:line="480" w:lineRule="exact"/>
        <w:ind w:left="1000"/>
        <w:rPr>
          <w:rFonts w:hint="eastAsia" w:ascii="宋体" w:hAnsi="宋体" w:eastAsia="宋体" w:cs="宋体"/>
          <w:sz w:val="24"/>
          <w:szCs w:val="24"/>
        </w:rPr>
      </w:pPr>
      <w:r>
        <w:rPr>
          <w:rFonts w:hint="eastAsia" w:ascii="宋体" w:hAnsi="宋体" w:eastAsia="宋体" w:cs="宋体"/>
          <w:w w:val="95"/>
          <w:sz w:val="24"/>
          <w:szCs w:val="24"/>
        </w:rPr>
        <w:t>要调动一切积极因素为社会主义事业服务,必须坚持中国共产党的领导,发展社会主</w:t>
      </w:r>
      <w:r>
        <w:rPr>
          <w:rFonts w:hint="eastAsia" w:ascii="宋体" w:hAnsi="宋体" w:eastAsia="宋体" w:cs="宋体"/>
          <w:spacing w:val="-10"/>
          <w:w w:val="95"/>
          <w:sz w:val="24"/>
          <w:szCs w:val="24"/>
        </w:rPr>
        <w:t>义</w:t>
      </w:r>
    </w:p>
    <w:p w14:paraId="01002324">
      <w:pPr>
        <w:pStyle w:val="5"/>
        <w:spacing w:before="79"/>
        <w:ind w:left="233"/>
        <w:rPr>
          <w:rFonts w:hint="eastAsia" w:ascii="宋体" w:hAnsi="宋体" w:eastAsia="宋体" w:cs="宋体"/>
          <w:sz w:val="24"/>
          <w:szCs w:val="24"/>
        </w:rPr>
      </w:pPr>
      <w:r>
        <w:rPr>
          <w:rFonts w:hint="eastAsia" w:ascii="宋体" w:hAnsi="宋体" w:eastAsia="宋体" w:cs="宋体"/>
          <w:w w:val="95"/>
          <w:sz w:val="24"/>
          <w:szCs w:val="24"/>
        </w:rPr>
        <w:t>民主政治</w:t>
      </w:r>
      <w:r>
        <w:rPr>
          <w:rFonts w:hint="eastAsia" w:ascii="宋体" w:hAnsi="宋体" w:eastAsia="宋体" w:cs="宋体"/>
          <w:spacing w:val="-10"/>
          <w:w w:val="95"/>
          <w:sz w:val="24"/>
          <w:szCs w:val="24"/>
        </w:rPr>
        <w:t>。</w:t>
      </w:r>
    </w:p>
    <w:p w14:paraId="3F9019D8">
      <w:pPr>
        <w:spacing w:before="75" w:line="285" w:lineRule="auto"/>
        <w:ind w:left="217" w:right="364" w:firstLine="958"/>
        <w:jc w:val="left"/>
        <w:rPr>
          <w:rFonts w:hint="eastAsia" w:ascii="宋体" w:hAnsi="宋体" w:eastAsia="宋体" w:cs="宋体"/>
          <w:sz w:val="24"/>
          <w:szCs w:val="24"/>
        </w:rPr>
      </w:pPr>
      <w:r>
        <w:rPr>
          <w:rFonts w:hint="eastAsia" w:ascii="宋体" w:hAnsi="宋体" w:eastAsia="宋体" w:cs="宋体"/>
          <w:w w:val="101"/>
          <w:sz w:val="24"/>
          <w:szCs w:val="24"/>
        </w:rPr>
        <w:t>《关于正确解决人民内部矛盾问题》:系统论述了社会主义社会矛盾的理论,提出矛盾</w:t>
      </w:r>
      <w:r>
        <w:rPr>
          <w:rFonts w:hint="eastAsia" w:ascii="宋体" w:hAnsi="宋体" w:eastAsia="宋体" w:cs="宋体"/>
          <w:spacing w:val="-1"/>
          <w:w w:val="101"/>
          <w:sz w:val="24"/>
          <w:szCs w:val="24"/>
        </w:rPr>
        <w:t>是普遍存在的,社会主义同样也充满矛盾,正是这些矛盾推动着社会主义社会不断向前发展。</w:t>
      </w:r>
      <w:r>
        <w:rPr>
          <w:rFonts w:hint="eastAsia" w:ascii="宋体" w:hAnsi="宋体" w:eastAsia="宋体" w:cs="宋体"/>
          <w:w w:val="101"/>
          <w:sz w:val="24"/>
          <w:szCs w:val="24"/>
        </w:rPr>
        <w:t xml:space="preserve"> </w:t>
      </w:r>
      <w:r>
        <w:rPr>
          <w:rFonts w:hint="eastAsia" w:ascii="宋体" w:hAnsi="宋体" w:eastAsia="宋体" w:cs="宋体"/>
          <w:w w:val="101"/>
          <w:sz w:val="24"/>
          <w:szCs w:val="24"/>
        </w:rPr>
        <w:t>“矛盾不断出现又不断解决,就是事物发展的辨证规律。”他提倡用对立统一的规律深刻分析社会主义社会的矛盾。</w:t>
      </w:r>
    </w:p>
    <w:p w14:paraId="1C05FA83">
      <w:pPr>
        <w:spacing w:before="0" w:line="280" w:lineRule="auto"/>
        <w:ind w:left="217" w:right="330" w:firstLine="782"/>
        <w:jc w:val="left"/>
        <w:rPr>
          <w:rFonts w:hint="eastAsia" w:ascii="宋体" w:hAnsi="宋体" w:eastAsia="宋体" w:cs="宋体"/>
          <w:sz w:val="24"/>
          <w:szCs w:val="24"/>
        </w:rPr>
      </w:pPr>
      <w:r>
        <w:rPr>
          <w:rFonts w:hint="eastAsia" w:ascii="宋体" w:hAnsi="宋体" w:eastAsia="宋体" w:cs="宋体"/>
          <w:spacing w:val="-1"/>
          <w:w w:val="101"/>
          <w:sz w:val="24"/>
          <w:szCs w:val="24"/>
        </w:rPr>
        <w:t>关于社会主义的基本矛盾,仍然是生产力和生产关系,经济基础和上层建筑之间的矛盾。</w:t>
      </w:r>
      <w:r>
        <w:rPr>
          <w:rFonts w:hint="eastAsia" w:ascii="宋体" w:hAnsi="宋体" w:eastAsia="宋体" w:cs="宋体"/>
          <w:w w:val="100"/>
          <w:sz w:val="24"/>
          <w:szCs w:val="24"/>
        </w:rPr>
        <w:t>但不同于以往社会基本矛盾,社会主义社会的基本矛盾是在两者相互适应的条件下的矛盾,</w:t>
      </w:r>
      <w:r>
        <w:rPr>
          <w:rFonts w:hint="eastAsia" w:ascii="宋体" w:hAnsi="宋体" w:eastAsia="宋体" w:cs="宋体"/>
          <w:w w:val="100"/>
          <w:sz w:val="24"/>
          <w:szCs w:val="24"/>
        </w:rPr>
        <w:t>是人民根本利益一直基础上的矛盾,是非对抗性的矛盾。社会主义社会基本矛盾运动具有‘又</w:t>
      </w:r>
      <w:r>
        <w:rPr>
          <w:rFonts w:hint="eastAsia" w:ascii="宋体" w:hAnsi="宋体" w:eastAsia="宋体" w:cs="宋体"/>
          <w:w w:val="101"/>
          <w:sz w:val="24"/>
          <w:szCs w:val="24"/>
        </w:rPr>
        <w:t>相适应又相矛盾”的特点。可以经过社会主义制度本身,不断地得到解决。毛泽东分析了社会主义社会基本矛盾的性质、特点和解决途径,揭示社会主义社会发展的一般规律。关于我</w:t>
      </w:r>
      <w:r>
        <w:rPr>
          <w:rFonts w:hint="eastAsia" w:ascii="宋体" w:hAnsi="宋体" w:eastAsia="宋体" w:cs="宋体"/>
          <w:w w:val="100"/>
          <w:sz w:val="24"/>
          <w:szCs w:val="24"/>
        </w:rPr>
        <w:t>国在社会主义改造后社会主要矛盾的变化,指出我们国内的主要矛盾已不再是工人阶级和资</w:t>
      </w:r>
      <w:r>
        <w:rPr>
          <w:rFonts w:hint="eastAsia" w:ascii="宋体" w:hAnsi="宋体" w:eastAsia="宋体" w:cs="宋体"/>
          <w:w w:val="101"/>
          <w:sz w:val="24"/>
          <w:szCs w:val="24"/>
        </w:rPr>
        <w:t>产阶级的矛盾,而是人们对于经济文化迅速发展的需要和当前经济文化不能满足人民需要的</w:t>
      </w:r>
      <w:r>
        <w:rPr>
          <w:rFonts w:hint="eastAsia" w:ascii="宋体" w:hAnsi="宋体" w:eastAsia="宋体" w:cs="宋体"/>
          <w:w w:val="99"/>
          <w:sz w:val="24"/>
          <w:szCs w:val="24"/>
        </w:rPr>
        <w:t>状况之间的矛盾。</w:t>
      </w:r>
    </w:p>
    <w:p w14:paraId="060C1659">
      <w:pPr>
        <w:spacing w:before="11" w:line="276" w:lineRule="auto"/>
        <w:ind w:left="217" w:right="547" w:firstLine="782"/>
        <w:jc w:val="both"/>
        <w:rPr>
          <w:rFonts w:hint="eastAsia" w:ascii="宋体" w:hAnsi="宋体" w:eastAsia="宋体" w:cs="宋体"/>
          <w:sz w:val="24"/>
          <w:szCs w:val="24"/>
        </w:rPr>
      </w:pPr>
      <w:r>
        <w:rPr>
          <w:rFonts w:hint="eastAsia" w:ascii="宋体" w:hAnsi="宋体" w:eastAsia="宋体" w:cs="宋体"/>
          <w:spacing w:val="-2"/>
          <w:sz w:val="24"/>
          <w:szCs w:val="24"/>
        </w:rPr>
        <w:t>关于社会主义社会两类性质不同的矛盾,毛泽东强调:是敌我矛盾和人民内部矛盾。敌我矛盾是对抗性矛盾,是根本利益对立基础上的矛盾;人民内部矛盾是非对抗性矛盾,是人</w:t>
      </w:r>
      <w:r>
        <w:rPr>
          <w:rFonts w:hint="eastAsia" w:ascii="宋体" w:hAnsi="宋体" w:eastAsia="宋体" w:cs="宋体"/>
          <w:spacing w:val="-2"/>
          <w:sz w:val="24"/>
          <w:szCs w:val="24"/>
        </w:rPr>
        <w:t>民根本利益一致基础上的矛盾。必须严格区分和正确处理两类不同性质的矛盾,特别是已经</w:t>
      </w:r>
      <w:r>
        <w:rPr>
          <w:rFonts w:hint="eastAsia" w:ascii="宋体" w:hAnsi="宋体" w:eastAsia="宋体" w:cs="宋体"/>
          <w:spacing w:val="-2"/>
          <w:sz w:val="24"/>
          <w:szCs w:val="24"/>
        </w:rPr>
        <w:t>居于主导地位的人民内部矛盾。要解决这两类不同性质的矛盾,前者是分清敌我,采用专政</w:t>
      </w:r>
      <w:r>
        <w:rPr>
          <w:rFonts w:hint="eastAsia" w:ascii="宋体" w:hAnsi="宋体" w:eastAsia="宋体" w:cs="宋体"/>
          <w:spacing w:val="-2"/>
          <w:sz w:val="24"/>
          <w:szCs w:val="24"/>
        </w:rPr>
        <w:t>的方法,后者是分清是非,采用民主的方法。</w:t>
      </w:r>
    </w:p>
    <w:p w14:paraId="0B7A26BE">
      <w:pPr>
        <w:pStyle w:val="5"/>
        <w:spacing w:line="491" w:lineRule="exact"/>
        <w:ind w:left="1000"/>
        <w:rPr>
          <w:rFonts w:hint="eastAsia" w:ascii="宋体" w:hAnsi="宋体" w:eastAsia="宋体" w:cs="宋体"/>
          <w:sz w:val="24"/>
          <w:szCs w:val="24"/>
        </w:rPr>
      </w:pPr>
      <w:r>
        <w:rPr>
          <w:rFonts w:hint="eastAsia" w:ascii="宋体" w:hAnsi="宋体" w:eastAsia="宋体" w:cs="宋体"/>
          <w:spacing w:val="-1"/>
          <w:sz w:val="24"/>
          <w:szCs w:val="24"/>
        </w:rPr>
        <w:t>关于正确解决人民内部矛盾问题的方针,是用民主的方法。</w:t>
      </w:r>
    </w:p>
    <w:p w14:paraId="24B29003">
      <w:pPr>
        <w:pStyle w:val="5"/>
        <w:spacing w:before="6"/>
        <w:rPr>
          <w:rFonts w:hint="eastAsia" w:ascii="宋体" w:hAnsi="宋体" w:eastAsia="宋体" w:cs="宋体"/>
          <w:sz w:val="24"/>
          <w:szCs w:val="24"/>
        </w:rPr>
      </w:pPr>
    </w:p>
    <w:p w14:paraId="58B44DF3">
      <w:pPr>
        <w:spacing w:before="19" w:line="271" w:lineRule="auto"/>
        <w:ind w:left="217" w:right="573" w:firstLine="766"/>
        <w:jc w:val="both"/>
        <w:rPr>
          <w:rFonts w:hint="eastAsia" w:ascii="宋体" w:hAnsi="宋体" w:eastAsia="宋体" w:cs="宋体"/>
          <w:sz w:val="24"/>
          <w:szCs w:val="24"/>
        </w:rPr>
      </w:pPr>
      <w:r>
        <w:rPr>
          <w:rFonts w:hint="eastAsia" w:ascii="宋体" w:hAnsi="宋体" w:eastAsia="宋体" w:cs="宋体"/>
          <w:spacing w:val="-2"/>
          <w:sz w:val="24"/>
          <w:szCs w:val="24"/>
        </w:rPr>
        <w:t>适的发展道路。</w:t>
      </w:r>
    </w:p>
    <w:p w14:paraId="6237C1FE">
      <w:pPr>
        <w:spacing w:after="0" w:line="271" w:lineRule="auto"/>
        <w:jc w:val="both"/>
        <w:rPr>
          <w:rFonts w:hint="eastAsia" w:ascii="宋体" w:hAnsi="宋体" w:eastAsia="宋体" w:cs="宋体"/>
          <w:sz w:val="24"/>
          <w:szCs w:val="24"/>
        </w:rPr>
        <w:sectPr>
          <w:pgSz w:w="22380" w:h="31660"/>
          <w:pgMar w:top="2680" w:right="2800" w:bottom="280" w:left="3200" w:header="720" w:footer="720" w:gutter="0"/>
          <w:cols w:space="720" w:num="1"/>
        </w:sectPr>
      </w:pPr>
    </w:p>
    <w:p w14:paraId="7FA70949">
      <w:pPr>
        <w:pStyle w:val="5"/>
        <w:rPr>
          <w:rFonts w:hint="eastAsia" w:ascii="宋体" w:hAnsi="宋体" w:eastAsia="宋体" w:cs="宋体"/>
          <w:sz w:val="24"/>
          <w:szCs w:val="24"/>
        </w:rPr>
      </w:pPr>
    </w:p>
    <w:p w14:paraId="5FE349AE">
      <w:pPr>
        <w:pStyle w:val="5"/>
        <w:spacing w:before="9"/>
        <w:rPr>
          <w:rFonts w:hint="eastAsia" w:ascii="宋体" w:hAnsi="宋体" w:eastAsia="宋体" w:cs="宋体"/>
          <w:sz w:val="24"/>
          <w:szCs w:val="24"/>
        </w:rPr>
      </w:pPr>
    </w:p>
    <w:p w14:paraId="5907B065">
      <w:pPr>
        <w:pStyle w:val="9"/>
        <w:numPr>
          <w:ilvl w:val="0"/>
          <w:numId w:val="3"/>
        </w:numPr>
        <w:tabs>
          <w:tab w:val="left" w:pos="809"/>
        </w:tabs>
        <w:spacing w:before="50" w:after="0" w:line="240" w:lineRule="auto"/>
        <w:ind w:left="808" w:right="0" w:hanging="576"/>
        <w:jc w:val="left"/>
        <w:rPr>
          <w:rFonts w:hint="eastAsia" w:ascii="宋体" w:hAnsi="宋体" w:eastAsia="宋体" w:cs="宋体"/>
          <w:sz w:val="24"/>
          <w:szCs w:val="24"/>
        </w:rPr>
      </w:pPr>
      <w:r>
        <w:rPr>
          <w:rFonts w:hint="eastAsia" w:ascii="宋体" w:hAnsi="宋体" w:eastAsia="宋体" w:cs="宋体"/>
          <w:sz w:val="24"/>
          <w:szCs w:val="24"/>
        </w:rPr>
        <w:t xml:space="preserve">党对社会主义建设的初步探索有哪些经验教训?  </w:t>
      </w:r>
      <w:r>
        <w:rPr>
          <w:rFonts w:hint="eastAsia" w:ascii="宋体" w:hAnsi="宋体" w:eastAsia="宋体" w:cs="宋体"/>
          <w:spacing w:val="-2"/>
          <w:sz w:val="24"/>
          <w:szCs w:val="24"/>
        </w:rPr>
        <w:t>(110)</w:t>
      </w:r>
    </w:p>
    <w:p w14:paraId="2DE345B5">
      <w:pPr>
        <w:pStyle w:val="5"/>
        <w:spacing w:before="82"/>
        <w:ind w:left="1000"/>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79"/>
          <w:w w:val="150"/>
          <w:sz w:val="24"/>
          <w:szCs w:val="24"/>
        </w:rPr>
        <w:t xml:space="preserve"> </w:t>
      </w:r>
      <w:r>
        <w:rPr>
          <w:rFonts w:hint="eastAsia" w:ascii="宋体" w:hAnsi="宋体" w:eastAsia="宋体" w:cs="宋体"/>
          <w:spacing w:val="-1"/>
          <w:sz w:val="24"/>
          <w:szCs w:val="24"/>
        </w:rPr>
        <w:t>必须把马克思主义与中国实际相结合,探索符合中国特点的社会主义建设道路。</w:t>
      </w:r>
    </w:p>
    <w:p w14:paraId="031D9CC6">
      <w:pPr>
        <w:spacing w:before="76"/>
        <w:ind w:left="984" w:right="0" w:firstLine="0"/>
        <w:jc w:val="left"/>
        <w:rPr>
          <w:rFonts w:hint="eastAsia" w:ascii="宋体" w:hAnsi="宋体" w:eastAsia="宋体" w:cs="宋体"/>
          <w:sz w:val="24"/>
          <w:szCs w:val="24"/>
        </w:rPr>
      </w:pPr>
      <w:r>
        <w:rPr>
          <w:rFonts w:hint="eastAsia" w:ascii="宋体" w:hAnsi="宋体" w:eastAsia="宋体" w:cs="宋体"/>
          <w:spacing w:val="34"/>
          <w:sz w:val="24"/>
          <w:szCs w:val="24"/>
        </w:rPr>
        <w:t xml:space="preserve">②  </w:t>
      </w:r>
      <w:r>
        <w:rPr>
          <w:rFonts w:hint="eastAsia" w:ascii="宋体" w:hAnsi="宋体" w:eastAsia="宋体" w:cs="宋体"/>
          <w:position w:val="1"/>
          <w:sz w:val="24"/>
          <w:szCs w:val="24"/>
        </w:rPr>
        <w:t>必须正确认识社会主义社会的主要矛盾和根本任务,集中力量发展生产力</w:t>
      </w:r>
      <w:r>
        <w:rPr>
          <w:rFonts w:hint="eastAsia" w:ascii="宋体" w:hAnsi="宋体" w:eastAsia="宋体" w:cs="宋体"/>
          <w:spacing w:val="-10"/>
          <w:position w:val="1"/>
          <w:sz w:val="24"/>
          <w:szCs w:val="24"/>
        </w:rPr>
        <w:t>。</w:t>
      </w:r>
    </w:p>
    <w:p w14:paraId="4F491C96">
      <w:pPr>
        <w:pStyle w:val="5"/>
        <w:spacing w:before="87"/>
        <w:ind w:left="1000"/>
        <w:rPr>
          <w:rFonts w:hint="eastAsia" w:ascii="宋体" w:hAnsi="宋体" w:eastAsia="宋体" w:cs="宋体"/>
          <w:sz w:val="24"/>
          <w:szCs w:val="24"/>
        </w:rPr>
      </w:pPr>
      <w:r>
        <w:rPr>
          <w:rFonts w:hint="eastAsia" w:ascii="宋体" w:hAnsi="宋体" w:eastAsia="宋体" w:cs="宋体"/>
          <w:w w:val="95"/>
          <w:sz w:val="24"/>
          <w:szCs w:val="24"/>
        </w:rPr>
        <w:t>③</w:t>
      </w:r>
      <w:r>
        <w:rPr>
          <w:rFonts w:hint="eastAsia" w:ascii="宋体" w:hAnsi="宋体" w:eastAsia="宋体" w:cs="宋体"/>
          <w:spacing w:val="151"/>
          <w:w w:val="95"/>
          <w:sz w:val="24"/>
          <w:szCs w:val="24"/>
        </w:rPr>
        <w:t xml:space="preserve">   </w:t>
      </w:r>
      <w:r>
        <w:rPr>
          <w:rFonts w:hint="eastAsia" w:ascii="宋体" w:hAnsi="宋体" w:eastAsia="宋体" w:cs="宋体"/>
          <w:w w:val="95"/>
          <w:sz w:val="24"/>
          <w:szCs w:val="24"/>
        </w:rPr>
        <w:t>必须从实际出发进行社会主义建设,建设规模和速度与国力相适应,不能急于求成</w:t>
      </w:r>
      <w:r>
        <w:rPr>
          <w:rFonts w:hint="eastAsia" w:ascii="宋体" w:hAnsi="宋体" w:eastAsia="宋体" w:cs="宋体"/>
          <w:spacing w:val="-10"/>
          <w:w w:val="95"/>
          <w:sz w:val="24"/>
          <w:szCs w:val="24"/>
        </w:rPr>
        <w:t>。</w:t>
      </w:r>
    </w:p>
    <w:p w14:paraId="5DC4845A">
      <w:pPr>
        <w:pStyle w:val="5"/>
        <w:spacing w:before="74"/>
        <w:ind w:left="984"/>
        <w:rPr>
          <w:rFonts w:hint="eastAsia" w:ascii="宋体" w:hAnsi="宋体" w:eastAsia="宋体" w:cs="宋体"/>
          <w:sz w:val="24"/>
          <w:szCs w:val="24"/>
        </w:rPr>
      </w:pPr>
      <w:r>
        <w:rPr>
          <w:rFonts w:hint="eastAsia" w:ascii="宋体" w:hAnsi="宋体" w:eastAsia="宋体" w:cs="宋体"/>
          <w:sz w:val="24"/>
          <w:szCs w:val="24"/>
        </w:rPr>
        <w:t>④</w:t>
      </w:r>
      <w:r>
        <w:rPr>
          <w:rFonts w:hint="eastAsia" w:ascii="宋体" w:hAnsi="宋体" w:eastAsia="宋体" w:cs="宋体"/>
          <w:spacing w:val="129"/>
          <w:w w:val="150"/>
          <w:sz w:val="24"/>
          <w:szCs w:val="24"/>
        </w:rPr>
        <w:t xml:space="preserve"> </w:t>
      </w:r>
      <w:r>
        <w:rPr>
          <w:rFonts w:hint="eastAsia" w:ascii="宋体" w:hAnsi="宋体" w:eastAsia="宋体" w:cs="宋体"/>
          <w:position w:val="1"/>
          <w:sz w:val="24"/>
          <w:szCs w:val="24"/>
        </w:rPr>
        <w:t>必须发展社会主义民主,健全社会主义法</w:t>
      </w:r>
      <w:r>
        <w:rPr>
          <w:rFonts w:hint="eastAsia" w:ascii="宋体" w:hAnsi="宋体" w:eastAsia="宋体" w:cs="宋体"/>
          <w:spacing w:val="-10"/>
          <w:position w:val="1"/>
          <w:sz w:val="24"/>
          <w:szCs w:val="24"/>
        </w:rPr>
        <w:t>制</w:t>
      </w:r>
    </w:p>
    <w:p w14:paraId="572AF2E7">
      <w:pPr>
        <w:pStyle w:val="5"/>
        <w:spacing w:before="63"/>
        <w:ind w:left="1000"/>
        <w:rPr>
          <w:rFonts w:hint="eastAsia" w:ascii="宋体" w:hAnsi="宋体" w:eastAsia="宋体" w:cs="宋体"/>
          <w:sz w:val="24"/>
          <w:szCs w:val="24"/>
        </w:rPr>
      </w:pPr>
      <w:r>
        <w:rPr>
          <w:rFonts w:hint="eastAsia" w:ascii="宋体" w:hAnsi="宋体" w:eastAsia="宋体" w:cs="宋体"/>
          <w:spacing w:val="61"/>
          <w:sz w:val="24"/>
          <w:szCs w:val="24"/>
        </w:rPr>
        <w:t xml:space="preserve">⑤ </w:t>
      </w:r>
      <w:r>
        <w:rPr>
          <w:rFonts w:hint="eastAsia" w:ascii="宋体" w:hAnsi="宋体" w:eastAsia="宋体" w:cs="宋体"/>
          <w:spacing w:val="-1"/>
          <w:position w:val="1"/>
          <w:sz w:val="24"/>
          <w:szCs w:val="24"/>
        </w:rPr>
        <w:t>必须坚持党的民主集中制和集体领导制度,加强执政党建设</w:t>
      </w:r>
    </w:p>
    <w:p w14:paraId="64569390">
      <w:pPr>
        <w:pStyle w:val="5"/>
        <w:spacing w:before="84"/>
        <w:ind w:left="1000"/>
        <w:rPr>
          <w:rFonts w:hint="eastAsia" w:ascii="宋体" w:hAnsi="宋体" w:eastAsia="宋体" w:cs="宋体"/>
          <w:sz w:val="24"/>
          <w:szCs w:val="24"/>
        </w:rPr>
      </w:pPr>
      <w:r>
        <w:rPr>
          <w:rFonts w:hint="eastAsia" w:ascii="宋体" w:hAnsi="宋体" w:eastAsia="宋体" w:cs="宋体"/>
          <w:w w:val="95"/>
          <w:sz w:val="24"/>
          <w:szCs w:val="24"/>
        </w:rPr>
        <w:t>⑥</w:t>
      </w:r>
      <w:r>
        <w:rPr>
          <w:rFonts w:hint="eastAsia" w:ascii="宋体" w:hAnsi="宋体" w:eastAsia="宋体" w:cs="宋体"/>
          <w:spacing w:val="151"/>
          <w:w w:val="95"/>
          <w:sz w:val="24"/>
          <w:szCs w:val="24"/>
        </w:rPr>
        <w:t xml:space="preserve">   </w:t>
      </w:r>
      <w:r>
        <w:rPr>
          <w:rFonts w:hint="eastAsia" w:ascii="宋体" w:hAnsi="宋体" w:eastAsia="宋体" w:cs="宋体"/>
          <w:w w:val="95"/>
          <w:sz w:val="24"/>
          <w:szCs w:val="24"/>
        </w:rPr>
        <w:t>必须坚持对外开放,借鉴和吸收人类文明成果建设社会主义,不能关起门来搞建设</w:t>
      </w:r>
      <w:r>
        <w:rPr>
          <w:rFonts w:hint="eastAsia" w:ascii="宋体" w:hAnsi="宋体" w:eastAsia="宋体" w:cs="宋体"/>
          <w:spacing w:val="-10"/>
          <w:w w:val="95"/>
          <w:sz w:val="24"/>
          <w:szCs w:val="24"/>
        </w:rPr>
        <w:t>。</w:t>
      </w:r>
    </w:p>
    <w:p w14:paraId="6E6335F2">
      <w:pPr>
        <w:pStyle w:val="5"/>
        <w:spacing w:before="11"/>
        <w:rPr>
          <w:rFonts w:hint="eastAsia" w:ascii="宋体" w:hAnsi="宋体" w:eastAsia="宋体" w:cs="宋体"/>
          <w:sz w:val="24"/>
          <w:szCs w:val="24"/>
        </w:rPr>
      </w:pPr>
    </w:p>
    <w:p w14:paraId="4F9B70D7">
      <w:pPr>
        <w:pStyle w:val="5"/>
        <w:spacing w:before="4"/>
        <w:rPr>
          <w:rFonts w:hint="eastAsia" w:ascii="宋体" w:hAnsi="宋体" w:eastAsia="宋体" w:cs="宋体"/>
          <w:sz w:val="24"/>
          <w:szCs w:val="24"/>
        </w:rPr>
      </w:pPr>
    </w:p>
    <w:p w14:paraId="5313EB48">
      <w:pPr>
        <w:pStyle w:val="5"/>
        <w:ind w:left="217"/>
        <w:rPr>
          <w:rFonts w:hint="eastAsia" w:ascii="宋体" w:hAnsi="宋体" w:eastAsia="宋体" w:cs="宋体"/>
          <w:sz w:val="24"/>
          <w:szCs w:val="24"/>
        </w:rPr>
      </w:pPr>
      <w:r>
        <w:rPr>
          <w:rFonts w:hint="eastAsia" w:ascii="宋体" w:hAnsi="宋体" w:eastAsia="宋体" w:cs="宋体"/>
          <w:sz w:val="24"/>
          <w:szCs w:val="24"/>
        </w:rPr>
        <w:t>第六章邓小平理</w:t>
      </w:r>
      <w:r>
        <w:rPr>
          <w:rFonts w:hint="eastAsia" w:ascii="宋体" w:hAnsi="宋体" w:eastAsia="宋体" w:cs="宋体"/>
          <w:spacing w:val="-10"/>
          <w:sz w:val="24"/>
          <w:szCs w:val="24"/>
        </w:rPr>
        <w:t>论</w:t>
      </w:r>
    </w:p>
    <w:p w14:paraId="0194C9E9">
      <w:pPr>
        <w:pStyle w:val="3"/>
        <w:spacing w:before="47"/>
        <w:rPr>
          <w:rFonts w:hint="eastAsia" w:ascii="宋体" w:hAnsi="宋体" w:eastAsia="宋体" w:cs="宋体"/>
          <w:sz w:val="24"/>
          <w:szCs w:val="24"/>
        </w:rPr>
      </w:pPr>
      <w:r>
        <w:rPr>
          <w:rFonts w:hint="eastAsia" w:ascii="宋体" w:hAnsi="宋体" w:eastAsia="宋体" w:cs="宋体"/>
          <w:w w:val="95"/>
          <w:position w:val="2"/>
          <w:sz w:val="24"/>
          <w:szCs w:val="24"/>
        </w:rPr>
        <w:t>1.</w:t>
      </w:r>
      <w:r>
        <w:rPr>
          <w:rFonts w:hint="eastAsia" w:ascii="宋体" w:hAnsi="宋体" w:eastAsia="宋体" w:cs="宋体"/>
          <w:spacing w:val="67"/>
          <w:w w:val="95"/>
          <w:position w:val="2"/>
          <w:sz w:val="24"/>
          <w:szCs w:val="24"/>
        </w:rPr>
        <w:t xml:space="preserve">   </w:t>
      </w:r>
      <w:r>
        <w:rPr>
          <w:rFonts w:hint="eastAsia" w:ascii="宋体" w:hAnsi="宋体" w:eastAsia="宋体" w:cs="宋体"/>
          <w:w w:val="95"/>
          <w:sz w:val="24"/>
          <w:szCs w:val="24"/>
        </w:rPr>
        <w:t>如何理解邓小平理论首要的基本的理论问题?(151一句话</w:t>
      </w:r>
      <w:r>
        <w:rPr>
          <w:rFonts w:hint="eastAsia" w:ascii="宋体" w:hAnsi="宋体" w:eastAsia="宋体" w:cs="宋体"/>
          <w:spacing w:val="-10"/>
          <w:w w:val="95"/>
          <w:sz w:val="24"/>
          <w:szCs w:val="24"/>
        </w:rPr>
        <w:t>)</w:t>
      </w:r>
    </w:p>
    <w:p w14:paraId="23344B7E">
      <w:pPr>
        <w:pStyle w:val="4"/>
        <w:spacing w:before="68"/>
        <w:rPr>
          <w:rFonts w:hint="eastAsia" w:ascii="宋体" w:hAnsi="宋体" w:eastAsia="宋体" w:cs="宋体"/>
          <w:sz w:val="24"/>
          <w:szCs w:val="24"/>
        </w:rPr>
      </w:pPr>
      <w:r>
        <w:rPr>
          <w:rFonts w:hint="eastAsia" w:ascii="宋体" w:hAnsi="宋体" w:eastAsia="宋体" w:cs="宋体"/>
          <w:w w:val="95"/>
          <w:sz w:val="24"/>
          <w:szCs w:val="24"/>
        </w:rPr>
        <w:t>什么是社会主义,怎样建设社会主义</w:t>
      </w:r>
      <w:r>
        <w:rPr>
          <w:rFonts w:hint="eastAsia" w:ascii="宋体" w:hAnsi="宋体" w:eastAsia="宋体" w:cs="宋体"/>
          <w:spacing w:val="-10"/>
          <w:w w:val="95"/>
          <w:sz w:val="24"/>
          <w:szCs w:val="24"/>
        </w:rPr>
        <w:t>?</w:t>
      </w:r>
    </w:p>
    <w:p w14:paraId="73B28C0C">
      <w:pPr>
        <w:pStyle w:val="5"/>
        <w:spacing w:before="6"/>
        <w:rPr>
          <w:rFonts w:hint="eastAsia" w:ascii="宋体" w:hAnsi="宋体" w:eastAsia="宋体" w:cs="宋体"/>
          <w:sz w:val="24"/>
          <w:szCs w:val="24"/>
        </w:rPr>
      </w:pPr>
    </w:p>
    <w:p w14:paraId="603D661F">
      <w:pPr>
        <w:spacing w:before="1"/>
        <w:ind w:left="169" w:right="0" w:firstLine="0"/>
        <w:jc w:val="left"/>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pacing w:val="-1"/>
          <w:sz w:val="24"/>
          <w:szCs w:val="24"/>
        </w:rPr>
        <w:t>如何把握邓小平理论的主要内容?</w:t>
      </w:r>
    </w:p>
    <w:p w14:paraId="179022D7">
      <w:pPr>
        <w:pStyle w:val="5"/>
        <w:spacing w:before="80" w:line="276" w:lineRule="auto"/>
        <w:ind w:left="217" w:right="309" w:firstLine="782"/>
        <w:rPr>
          <w:rFonts w:hint="eastAsia" w:ascii="宋体" w:hAnsi="宋体" w:eastAsia="宋体" w:cs="宋体"/>
          <w:sz w:val="24"/>
          <w:szCs w:val="24"/>
        </w:rPr>
      </w:pPr>
      <w:r>
        <w:rPr>
          <w:rFonts w:hint="eastAsia" w:ascii="宋体" w:hAnsi="宋体" w:eastAsia="宋体" w:cs="宋体"/>
          <w:spacing w:val="-2"/>
          <w:sz w:val="24"/>
          <w:szCs w:val="24"/>
        </w:rPr>
        <w:t>社会主义初级阶段理论:我国已经是社会主义社会,必须坚持而不能离开社会主义。但还处于社会主义初级阶段,必须从这个实际出发,而不能超越这个阶段。这一阶段特指我国在生产力落后、商品经济不发达条件下建设社会主义必然要经历的特定阶段,具有长期性。</w:t>
      </w:r>
      <w:r>
        <w:rPr>
          <w:rFonts w:hint="eastAsia" w:ascii="宋体" w:hAnsi="宋体" w:eastAsia="宋体" w:cs="宋体"/>
          <w:spacing w:val="-2"/>
          <w:sz w:val="24"/>
          <w:szCs w:val="24"/>
        </w:rPr>
        <w:t>这一阶段也是我国逐步摆脱贫穷、落后的阶段。</w:t>
      </w:r>
    </w:p>
    <w:p w14:paraId="6993A384">
      <w:pPr>
        <w:spacing w:before="24" w:line="273" w:lineRule="auto"/>
        <w:ind w:left="233" w:right="571" w:firstLine="750"/>
        <w:jc w:val="both"/>
        <w:rPr>
          <w:rFonts w:hint="eastAsia" w:ascii="宋体" w:hAnsi="宋体" w:eastAsia="宋体" w:cs="宋体"/>
          <w:sz w:val="24"/>
          <w:szCs w:val="24"/>
        </w:rPr>
      </w:pPr>
      <w:r>
        <w:rPr>
          <w:rFonts w:hint="eastAsia" w:ascii="宋体" w:hAnsi="宋体" w:eastAsia="宋体" w:cs="宋体"/>
          <w:w w:val="102"/>
          <w:sz w:val="24"/>
          <w:szCs w:val="24"/>
        </w:rPr>
        <w:t>初级阶段基本路线:领导和团结全国各族人民,以经济建设为中心,坚持四项基本原则,</w:t>
      </w:r>
      <w:r>
        <w:rPr>
          <w:rFonts w:hint="eastAsia" w:ascii="宋体" w:hAnsi="宋体" w:eastAsia="宋体" w:cs="宋体"/>
          <w:spacing w:val="-1"/>
          <w:w w:val="101"/>
          <w:sz w:val="24"/>
          <w:szCs w:val="24"/>
        </w:rPr>
        <w:t>坚持改革开放,自力更生,艰苦创业,为把我国建设成富强民主文明的社会主义现代化国家</w:t>
      </w:r>
      <w:r>
        <w:rPr>
          <w:rFonts w:hint="eastAsia" w:ascii="宋体" w:hAnsi="宋体" w:eastAsia="宋体" w:cs="宋体"/>
          <w:w w:val="100"/>
          <w:sz w:val="24"/>
          <w:szCs w:val="24"/>
        </w:rPr>
        <w:t>而奋斗。</w:t>
      </w:r>
    </w:p>
    <w:p w14:paraId="7EF4DC56">
      <w:pPr>
        <w:spacing w:before="2" w:line="280" w:lineRule="auto"/>
        <w:ind w:left="217" w:right="562" w:firstLine="782"/>
        <w:jc w:val="both"/>
        <w:rPr>
          <w:rFonts w:hint="eastAsia" w:ascii="宋体" w:hAnsi="宋体" w:eastAsia="宋体" w:cs="宋体"/>
          <w:sz w:val="24"/>
          <w:szCs w:val="24"/>
        </w:rPr>
      </w:pPr>
      <w:r>
        <w:rPr>
          <w:rFonts w:hint="eastAsia" w:ascii="宋体" w:hAnsi="宋体" w:eastAsia="宋体" w:cs="宋体"/>
          <w:spacing w:val="-2"/>
          <w:sz w:val="24"/>
          <w:szCs w:val="24"/>
        </w:rPr>
        <w:t>根本任务与发展战略理论:社会主义的根本任务是发展生产力,党和国家的工作重点是</w:t>
      </w:r>
      <w:r>
        <w:rPr>
          <w:rFonts w:hint="eastAsia" w:ascii="宋体" w:hAnsi="宋体" w:eastAsia="宋体" w:cs="宋体"/>
          <w:spacing w:val="-2"/>
          <w:sz w:val="24"/>
          <w:szCs w:val="24"/>
        </w:rPr>
        <w:t>经济建设。我国要解决所有问题的关键都是要靠自己的发展,而生产力的发展离不开科学技</w:t>
      </w:r>
      <w:r>
        <w:rPr>
          <w:rFonts w:hint="eastAsia" w:ascii="宋体" w:hAnsi="宋体" w:eastAsia="宋体" w:cs="宋体"/>
          <w:spacing w:val="-2"/>
          <w:sz w:val="24"/>
          <w:szCs w:val="24"/>
        </w:rPr>
        <w:t>术的进步。发展战略是分三步走基本实现现代化。</w:t>
      </w:r>
    </w:p>
    <w:p w14:paraId="50C3EEDC">
      <w:pPr>
        <w:pStyle w:val="5"/>
        <w:spacing w:before="6"/>
        <w:ind w:left="1000"/>
        <w:rPr>
          <w:rFonts w:hint="eastAsia" w:ascii="宋体" w:hAnsi="宋体" w:eastAsia="宋体" w:cs="宋体"/>
          <w:sz w:val="24"/>
          <w:szCs w:val="24"/>
        </w:rPr>
      </w:pPr>
      <w:r>
        <w:rPr>
          <w:rFonts w:hint="eastAsia" w:ascii="宋体" w:hAnsi="宋体" w:eastAsia="宋体" w:cs="宋体"/>
          <w:sz w:val="24"/>
          <w:szCs w:val="24"/>
        </w:rPr>
        <w:t>社会主义改革开放理论:改革是一场深刻的社会变革,是中国的第二次革命,是社会</w:t>
      </w:r>
      <w:r>
        <w:rPr>
          <w:rFonts w:hint="eastAsia" w:ascii="宋体" w:hAnsi="宋体" w:eastAsia="宋体" w:cs="宋体"/>
          <w:spacing w:val="-10"/>
          <w:sz w:val="24"/>
          <w:szCs w:val="24"/>
        </w:rPr>
        <w:t>主</w:t>
      </w:r>
    </w:p>
    <w:p w14:paraId="2C14CF47">
      <w:pPr>
        <w:spacing w:after="0"/>
        <w:rPr>
          <w:rFonts w:hint="eastAsia" w:ascii="宋体" w:hAnsi="宋体" w:eastAsia="宋体" w:cs="宋体"/>
          <w:sz w:val="24"/>
          <w:szCs w:val="24"/>
        </w:rPr>
        <w:sectPr>
          <w:pgSz w:w="22380" w:h="31660"/>
          <w:pgMar w:top="2680" w:right="2800" w:bottom="280" w:left="3200" w:header="720" w:footer="720" w:gutter="0"/>
          <w:cols w:space="720" w:num="1"/>
        </w:sectPr>
      </w:pPr>
    </w:p>
    <w:p w14:paraId="05E6A622">
      <w:pPr>
        <w:spacing w:before="44" w:line="278" w:lineRule="auto"/>
        <w:ind w:left="217" w:right="433" w:firstLine="0"/>
        <w:jc w:val="left"/>
        <w:rPr>
          <w:rFonts w:hint="eastAsia" w:ascii="宋体" w:hAnsi="宋体" w:eastAsia="宋体" w:cs="宋体"/>
          <w:sz w:val="24"/>
          <w:szCs w:val="24"/>
        </w:rPr>
      </w:pPr>
      <w:r>
        <w:rPr>
          <w:rFonts w:hint="eastAsia" w:ascii="宋体" w:hAnsi="宋体" w:eastAsia="宋体" w:cs="宋体"/>
          <w:w w:val="99"/>
          <w:sz w:val="24"/>
          <w:szCs w:val="24"/>
        </w:rPr>
        <w:t>义社会发展的直接动力。改革是一项崭新的事业,是一个大试验。开放也是改革,对外开放</w:t>
      </w:r>
      <w:r>
        <w:rPr>
          <w:rFonts w:hint="eastAsia" w:ascii="宋体" w:hAnsi="宋体" w:eastAsia="宋体" w:cs="宋体"/>
          <w:w w:val="101"/>
          <w:sz w:val="24"/>
          <w:szCs w:val="24"/>
        </w:rPr>
        <w:t>是建设中国特色社会主义的一项基本国策,和改革一起成为新时代最鲜明的特征。实行对外</w:t>
      </w:r>
      <w:r>
        <w:rPr>
          <w:rFonts w:hint="eastAsia" w:ascii="宋体" w:hAnsi="宋体" w:eastAsia="宋体" w:cs="宋体"/>
          <w:spacing w:val="-1"/>
          <w:w w:val="99"/>
          <w:sz w:val="24"/>
          <w:szCs w:val="24"/>
        </w:rPr>
        <w:t>开放是中国经济发展停滞落后历史教训深刻总结的结果。对外开放是对世界所有国家的开放,</w:t>
      </w:r>
      <w:r>
        <w:rPr>
          <w:rFonts w:hint="eastAsia" w:ascii="宋体" w:hAnsi="宋体" w:eastAsia="宋体" w:cs="宋体"/>
          <w:w w:val="101"/>
          <w:sz w:val="24"/>
          <w:szCs w:val="24"/>
        </w:rPr>
        <w:t>也是各领域的开放。改革开放是我们党历史上一次伟大的觉醒,孕育了新时期从理论到实践</w:t>
      </w:r>
      <w:r>
        <w:rPr>
          <w:rFonts w:hint="eastAsia" w:ascii="宋体" w:hAnsi="宋体" w:eastAsia="宋体" w:cs="宋体"/>
          <w:w w:val="100"/>
          <w:sz w:val="24"/>
          <w:szCs w:val="24"/>
        </w:rPr>
        <w:t>的伟大创造。</w:t>
      </w:r>
    </w:p>
    <w:p w14:paraId="62D88496">
      <w:pPr>
        <w:spacing w:before="0" w:line="278" w:lineRule="auto"/>
        <w:ind w:left="233" w:right="368" w:firstLine="782"/>
        <w:jc w:val="left"/>
        <w:rPr>
          <w:rFonts w:hint="eastAsia" w:ascii="宋体" w:hAnsi="宋体" w:eastAsia="宋体" w:cs="宋体"/>
          <w:sz w:val="24"/>
          <w:szCs w:val="24"/>
        </w:rPr>
      </w:pPr>
      <w:r>
        <w:rPr>
          <w:rFonts w:hint="eastAsia" w:ascii="宋体" w:hAnsi="宋体" w:eastAsia="宋体" w:cs="宋体"/>
          <w:w w:val="99"/>
          <w:sz w:val="24"/>
          <w:szCs w:val="24"/>
        </w:rPr>
        <w:t>社会主义市场经济理论:计划经济和市场经济并不是区分社会主义制度的标志,计划和</w:t>
      </w:r>
      <w:r>
        <w:rPr>
          <w:rFonts w:hint="eastAsia" w:ascii="宋体" w:hAnsi="宋体" w:eastAsia="宋体" w:cs="宋体"/>
          <w:spacing w:val="-1"/>
          <w:w w:val="101"/>
          <w:sz w:val="24"/>
          <w:szCs w:val="24"/>
        </w:rPr>
        <w:t>市场都是经济手段,对经济活动的调节各有优劣,社会主义市场经济便是要结合两者的优势。</w:t>
      </w:r>
      <w:r>
        <w:rPr>
          <w:rFonts w:hint="eastAsia" w:ascii="宋体" w:hAnsi="宋体" w:eastAsia="宋体" w:cs="宋体"/>
          <w:w w:val="100"/>
          <w:sz w:val="24"/>
          <w:szCs w:val="24"/>
        </w:rPr>
        <w:t>市场经济作为资源配置手段本身不具制度属性,可与不同社会制度结合表现不同性质。坚持社会主义制度与市场经济结合是社会主义市场经济优势所在。</w:t>
      </w:r>
    </w:p>
    <w:p w14:paraId="51B538AF">
      <w:pPr>
        <w:spacing w:before="22" w:line="280" w:lineRule="auto"/>
        <w:ind w:left="217" w:right="559" w:firstLine="990"/>
        <w:jc w:val="both"/>
        <w:rPr>
          <w:rFonts w:hint="eastAsia" w:ascii="宋体" w:hAnsi="宋体" w:eastAsia="宋体" w:cs="宋体"/>
          <w:sz w:val="24"/>
          <w:szCs w:val="24"/>
        </w:rPr>
      </w:pPr>
      <w:r>
        <w:rPr>
          <w:rFonts w:hint="eastAsia" w:ascii="宋体" w:hAnsi="宋体" w:eastAsia="宋体" w:cs="宋体"/>
          <w:spacing w:val="-2"/>
          <w:sz w:val="24"/>
          <w:szCs w:val="24"/>
        </w:rPr>
        <w:t>两手抓,两手都要硬”针对党内外忽视精神文明建设的状况,阐明社会主义精神文明</w:t>
      </w:r>
      <w:r>
        <w:rPr>
          <w:rFonts w:hint="eastAsia" w:ascii="宋体" w:hAnsi="宋体" w:eastAsia="宋体" w:cs="宋体"/>
          <w:spacing w:val="-2"/>
          <w:sz w:val="24"/>
          <w:szCs w:val="24"/>
        </w:rPr>
        <w:t>的重要地位,提出加强精神文明建设,“一手抓物质文明,一手抓精神文明”。还提出“一手抓</w:t>
      </w:r>
      <w:r>
        <w:rPr>
          <w:rFonts w:hint="eastAsia" w:ascii="宋体" w:hAnsi="宋体" w:eastAsia="宋体" w:cs="宋体"/>
          <w:spacing w:val="-2"/>
          <w:sz w:val="24"/>
          <w:szCs w:val="24"/>
        </w:rPr>
        <w:t>建设,一手抓法制”一手抓改革开放,一手抓惩治腐败”</w:t>
      </w:r>
    </w:p>
    <w:p w14:paraId="2F6796CC">
      <w:pPr>
        <w:spacing w:before="0" w:line="501" w:lineRule="exact"/>
        <w:ind w:left="1207" w:right="0" w:firstLine="0"/>
        <w:jc w:val="left"/>
        <w:rPr>
          <w:rFonts w:hint="eastAsia" w:ascii="宋体" w:hAnsi="宋体" w:eastAsia="宋体" w:cs="宋体"/>
          <w:sz w:val="24"/>
          <w:szCs w:val="24"/>
        </w:rPr>
      </w:pPr>
      <w:r>
        <w:rPr>
          <w:rFonts w:hint="eastAsia" w:ascii="宋体" w:hAnsi="宋体" w:eastAsia="宋体" w:cs="宋体"/>
          <w:spacing w:val="-8"/>
          <w:position w:val="2"/>
          <w:sz w:val="24"/>
          <w:szCs w:val="24"/>
        </w:rPr>
        <w:t xml:space="preserve">一国两制”与祖国统一: </w:t>
      </w:r>
      <w:r>
        <w:rPr>
          <w:rFonts w:hint="eastAsia" w:ascii="宋体" w:hAnsi="宋体" w:eastAsia="宋体" w:cs="宋体"/>
          <w:spacing w:val="-1"/>
          <w:sz w:val="24"/>
          <w:szCs w:val="24"/>
        </w:rPr>
        <w:t>一国两制即“在坚持一个中国原则的前提下,一个国家,两种</w:t>
      </w:r>
    </w:p>
    <w:p w14:paraId="15135389">
      <w:pPr>
        <w:spacing w:before="69" w:line="271" w:lineRule="auto"/>
        <w:ind w:left="217" w:right="341" w:firstLine="0"/>
        <w:jc w:val="left"/>
        <w:rPr>
          <w:rFonts w:hint="eastAsia" w:ascii="宋体" w:hAnsi="宋体" w:eastAsia="宋体" w:cs="宋体"/>
          <w:sz w:val="24"/>
          <w:szCs w:val="24"/>
        </w:rPr>
      </w:pPr>
      <w:r>
        <w:rPr>
          <w:rFonts w:hint="eastAsia" w:ascii="宋体" w:hAnsi="宋体" w:eastAsia="宋体" w:cs="宋体"/>
          <w:spacing w:val="-2"/>
          <w:sz w:val="24"/>
          <w:szCs w:val="24"/>
        </w:rPr>
        <w:t>制度”是邓小平在坚持四项原则的基础上,运用辩证唯物主义和历史唯物主义,坚持实事求</w:t>
      </w:r>
      <w:r>
        <w:rPr>
          <w:rFonts w:hint="eastAsia" w:ascii="宋体" w:hAnsi="宋体" w:eastAsia="宋体" w:cs="宋体"/>
          <w:spacing w:val="-2"/>
          <w:sz w:val="24"/>
          <w:szCs w:val="24"/>
        </w:rPr>
        <w:t>是,把和平共处原则用于解决一个国家问题,既体现坚持祖国统一、维护国家主权原则性,</w:t>
      </w:r>
      <w:r>
        <w:rPr>
          <w:rFonts w:hint="eastAsia" w:ascii="宋体" w:hAnsi="宋体" w:eastAsia="宋体" w:cs="宋体"/>
          <w:spacing w:val="-2"/>
          <w:sz w:val="24"/>
          <w:szCs w:val="24"/>
        </w:rPr>
        <w:t>又体现照顾历史实际和现实可能的灵活性的伟大构想。</w:t>
      </w:r>
    </w:p>
    <w:p w14:paraId="2D72ECDF">
      <w:pPr>
        <w:spacing w:before="22" w:line="278" w:lineRule="auto"/>
        <w:ind w:left="217" w:right="386" w:firstLine="799"/>
        <w:jc w:val="left"/>
        <w:rPr>
          <w:rFonts w:hint="eastAsia" w:ascii="宋体" w:hAnsi="宋体" w:eastAsia="宋体" w:cs="宋体"/>
          <w:sz w:val="24"/>
          <w:szCs w:val="24"/>
        </w:rPr>
      </w:pPr>
      <w:r>
        <w:rPr>
          <w:rFonts w:hint="eastAsia" w:ascii="宋体" w:hAnsi="宋体" w:eastAsia="宋体" w:cs="宋体"/>
          <w:w w:val="99"/>
          <w:sz w:val="24"/>
          <w:szCs w:val="24"/>
        </w:rPr>
        <w:t>中国特色社会主义外交和国际战略:和平和发展是当今时代的主题,我国外交的基本目</w:t>
      </w:r>
      <w:r>
        <w:rPr>
          <w:rFonts w:hint="eastAsia" w:ascii="宋体" w:hAnsi="宋体" w:eastAsia="宋体" w:cs="宋体"/>
          <w:spacing w:val="-1"/>
          <w:w w:val="101"/>
          <w:sz w:val="24"/>
          <w:szCs w:val="24"/>
        </w:rPr>
        <w:t>标是明确维护国家独立与主权,促进世界和平与发展。坚持在和平共处五项原则的基础上,</w:t>
      </w:r>
      <w:r>
        <w:rPr>
          <w:rFonts w:hint="eastAsia" w:ascii="宋体" w:hAnsi="宋体" w:eastAsia="宋体" w:cs="宋体"/>
          <w:w w:val="99"/>
          <w:sz w:val="24"/>
          <w:szCs w:val="24"/>
        </w:rPr>
        <w:t>建立和平、稳定、公正、合理的国际新秩序。坚持以独立自主、完全平等、互相尊重、互不</w:t>
      </w:r>
      <w:r>
        <w:rPr>
          <w:rFonts w:hint="eastAsia" w:ascii="宋体" w:hAnsi="宋体" w:eastAsia="宋体" w:cs="宋体"/>
          <w:w w:val="101"/>
          <w:sz w:val="24"/>
          <w:szCs w:val="24"/>
        </w:rPr>
        <w:t>干涉内部事务原则处理同各国共产党和其他政党的关系。反对霸权主义强权政治,为我国社会主义现代化建设争取一个较长时期的和平国际环境。</w:t>
      </w:r>
    </w:p>
    <w:p w14:paraId="5BB4AD1A">
      <w:pPr>
        <w:spacing w:before="6" w:line="271" w:lineRule="auto"/>
        <w:ind w:left="217" w:right="317" w:firstLine="798"/>
        <w:jc w:val="left"/>
        <w:rPr>
          <w:rFonts w:hint="eastAsia" w:ascii="宋体" w:hAnsi="宋体" w:eastAsia="宋体" w:cs="宋体"/>
          <w:sz w:val="24"/>
          <w:szCs w:val="24"/>
        </w:rPr>
      </w:pPr>
      <w:r>
        <w:rPr>
          <w:rFonts w:hint="eastAsia" w:ascii="宋体" w:hAnsi="宋体" w:eastAsia="宋体" w:cs="宋体"/>
          <w:w w:val="101"/>
          <w:position w:val="1"/>
          <w:sz w:val="24"/>
          <w:szCs w:val="24"/>
        </w:rPr>
        <w:t>党的建设理论:</w:t>
      </w:r>
      <w:r>
        <w:rPr>
          <w:rFonts w:hint="eastAsia" w:ascii="宋体" w:hAnsi="宋体" w:eastAsia="宋体" w:cs="宋体"/>
          <w:spacing w:val="19"/>
          <w:position w:val="1"/>
          <w:sz w:val="24"/>
          <w:szCs w:val="24"/>
        </w:rPr>
        <w:t xml:space="preserve"> </w:t>
      </w:r>
      <w:r>
        <w:rPr>
          <w:rFonts w:hint="eastAsia" w:ascii="宋体" w:hAnsi="宋体" w:eastAsia="宋体" w:cs="宋体"/>
          <w:spacing w:val="-1"/>
          <w:w w:val="101"/>
          <w:sz w:val="24"/>
          <w:szCs w:val="24"/>
        </w:rPr>
        <w:t>加强党的建设是我们党领导人民取得革命和建设胜利的一个重要法宝。</w:t>
      </w:r>
      <w:r>
        <w:rPr>
          <w:rFonts w:hint="eastAsia" w:ascii="宋体" w:hAnsi="宋体" w:eastAsia="宋体" w:cs="宋体"/>
          <w:w w:val="100"/>
          <w:sz w:val="24"/>
          <w:szCs w:val="24"/>
        </w:rPr>
        <w:t>党建要重视马克思主义理论的学习,加强组织建设(重要环节),加强领导班子建设,培养</w:t>
      </w:r>
      <w:r>
        <w:rPr>
          <w:rFonts w:hint="eastAsia" w:ascii="宋体" w:hAnsi="宋体" w:eastAsia="宋体" w:cs="宋体"/>
          <w:w w:val="100"/>
          <w:sz w:val="24"/>
          <w:szCs w:val="24"/>
        </w:rPr>
        <w:t>和选拔德才兼备的领导干部(党的路线连续性和国家长治久安的根本大计),打好作风建设</w:t>
      </w:r>
      <w:r>
        <w:rPr>
          <w:rFonts w:hint="eastAsia" w:ascii="宋体" w:hAnsi="宋体" w:eastAsia="宋体" w:cs="宋体"/>
          <w:w w:val="101"/>
          <w:sz w:val="24"/>
          <w:szCs w:val="24"/>
        </w:rPr>
        <w:t>这场硬仗(关系生死存亡),重视制度建设。</w:t>
      </w:r>
    </w:p>
    <w:p w14:paraId="51F591FF">
      <w:pPr>
        <w:pStyle w:val="5"/>
        <w:spacing w:before="8"/>
        <w:rPr>
          <w:rFonts w:hint="eastAsia" w:ascii="宋体" w:hAnsi="宋体" w:eastAsia="宋体" w:cs="宋体"/>
          <w:sz w:val="24"/>
          <w:szCs w:val="24"/>
        </w:rPr>
      </w:pPr>
    </w:p>
    <w:p w14:paraId="2C7F7088">
      <w:pPr>
        <w:pStyle w:val="5"/>
        <w:spacing w:before="6"/>
        <w:rPr>
          <w:rFonts w:hint="eastAsia" w:ascii="宋体" w:hAnsi="宋体" w:eastAsia="宋体" w:cs="宋体"/>
          <w:sz w:val="24"/>
          <w:szCs w:val="24"/>
        </w:rPr>
      </w:pPr>
    </w:p>
    <w:p w14:paraId="674FBBEC">
      <w:pPr>
        <w:spacing w:before="0"/>
        <w:ind w:left="217" w:right="0" w:firstLine="0"/>
        <w:jc w:val="left"/>
        <w:rPr>
          <w:rFonts w:hint="eastAsia" w:ascii="宋体" w:hAnsi="宋体" w:eastAsia="宋体" w:cs="宋体"/>
          <w:sz w:val="24"/>
          <w:szCs w:val="24"/>
        </w:rPr>
      </w:pPr>
      <w:r>
        <w:rPr>
          <w:rFonts w:hint="eastAsia" w:ascii="宋体" w:hAnsi="宋体" w:eastAsia="宋体" w:cs="宋体"/>
          <w:spacing w:val="-1"/>
          <w:sz w:val="24"/>
          <w:szCs w:val="24"/>
        </w:rPr>
        <w:t>第七章“三个代表”重要思想</w:t>
      </w:r>
    </w:p>
    <w:p w14:paraId="4567D61B">
      <w:pPr>
        <w:spacing w:before="110"/>
        <w:ind w:left="217" w:right="0" w:firstLine="0"/>
        <w:jc w:val="left"/>
        <w:rPr>
          <w:rFonts w:hint="eastAsia" w:ascii="宋体" w:hAnsi="宋体" w:eastAsia="宋体" w:cs="宋体"/>
          <w:sz w:val="24"/>
          <w:szCs w:val="24"/>
        </w:rPr>
      </w:pPr>
      <w:r>
        <w:rPr>
          <w:rFonts w:hint="eastAsia" w:ascii="宋体" w:hAnsi="宋体" w:eastAsia="宋体" w:cs="宋体"/>
          <w:sz w:val="24"/>
          <w:szCs w:val="24"/>
        </w:rPr>
        <w:t>1.怎样把握“三个代表”的核心观点</w:t>
      </w:r>
      <w:r>
        <w:rPr>
          <w:rFonts w:hint="eastAsia" w:ascii="宋体" w:hAnsi="宋体" w:eastAsia="宋体" w:cs="宋体"/>
          <w:spacing w:val="-10"/>
          <w:sz w:val="24"/>
          <w:szCs w:val="24"/>
        </w:rPr>
        <w:t>?</w:t>
      </w:r>
    </w:p>
    <w:p w14:paraId="516486AD">
      <w:pPr>
        <w:spacing w:before="114"/>
        <w:ind w:left="1000" w:right="0" w:firstLine="0"/>
        <w:jc w:val="left"/>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141"/>
          <w:w w:val="150"/>
          <w:sz w:val="24"/>
          <w:szCs w:val="24"/>
        </w:rPr>
        <w:t xml:space="preserve"> </w:t>
      </w:r>
      <w:r>
        <w:rPr>
          <w:rFonts w:hint="eastAsia" w:ascii="宋体" w:hAnsi="宋体" w:eastAsia="宋体" w:cs="宋体"/>
          <w:position w:val="1"/>
          <w:sz w:val="24"/>
          <w:szCs w:val="24"/>
        </w:rPr>
        <w:t>始终代表中国先进生产力发展基本要</w:t>
      </w:r>
      <w:r>
        <w:rPr>
          <w:rFonts w:hint="eastAsia" w:ascii="宋体" w:hAnsi="宋体" w:eastAsia="宋体" w:cs="宋体"/>
          <w:spacing w:val="-10"/>
          <w:position w:val="1"/>
          <w:sz w:val="24"/>
          <w:szCs w:val="24"/>
        </w:rPr>
        <w:t>求</w:t>
      </w:r>
    </w:p>
    <w:p w14:paraId="3F8E6FE9">
      <w:pPr>
        <w:spacing w:before="75"/>
        <w:ind w:left="984" w:right="0" w:firstLine="0"/>
        <w:jc w:val="left"/>
        <w:rPr>
          <w:rFonts w:hint="eastAsia" w:ascii="宋体" w:hAnsi="宋体" w:eastAsia="宋体" w:cs="宋体"/>
          <w:sz w:val="24"/>
          <w:szCs w:val="24"/>
        </w:rPr>
      </w:pPr>
      <w:r>
        <w:rPr>
          <w:rFonts w:hint="eastAsia" w:ascii="宋体" w:hAnsi="宋体" w:eastAsia="宋体" w:cs="宋体"/>
          <w:sz w:val="24"/>
          <w:szCs w:val="24"/>
        </w:rPr>
        <w:t>②</w:t>
      </w:r>
      <w:r>
        <w:rPr>
          <w:rFonts w:hint="eastAsia" w:ascii="宋体" w:hAnsi="宋体" w:eastAsia="宋体" w:cs="宋体"/>
          <w:spacing w:val="59"/>
          <w:w w:val="150"/>
          <w:sz w:val="24"/>
          <w:szCs w:val="24"/>
        </w:rPr>
        <w:t xml:space="preserve"> </w:t>
      </w:r>
      <w:r>
        <w:rPr>
          <w:rFonts w:hint="eastAsia" w:ascii="宋体" w:hAnsi="宋体" w:eastAsia="宋体" w:cs="宋体"/>
          <w:spacing w:val="-1"/>
          <w:position w:val="2"/>
          <w:sz w:val="24"/>
          <w:szCs w:val="24"/>
        </w:rPr>
        <w:t>始终代表中国先进文化的前进方向</w:t>
      </w:r>
    </w:p>
    <w:p w14:paraId="080F16DE">
      <w:pPr>
        <w:spacing w:after="0"/>
        <w:jc w:val="left"/>
        <w:rPr>
          <w:rFonts w:hint="eastAsia" w:ascii="宋体" w:hAnsi="宋体" w:eastAsia="宋体" w:cs="宋体"/>
          <w:sz w:val="24"/>
          <w:szCs w:val="24"/>
        </w:rPr>
        <w:sectPr>
          <w:pgSz w:w="22380" w:h="31660"/>
          <w:pgMar w:top="2680" w:right="2800" w:bottom="280" w:left="3200" w:header="720" w:footer="720" w:gutter="0"/>
          <w:cols w:space="720" w:num="1"/>
        </w:sectPr>
      </w:pPr>
    </w:p>
    <w:p w14:paraId="6366D72B">
      <w:pPr>
        <w:spacing w:before="29"/>
        <w:ind w:left="984" w:right="0" w:firstLine="0"/>
        <w:jc w:val="both"/>
        <w:rPr>
          <w:rFonts w:hint="eastAsia" w:ascii="宋体" w:hAnsi="宋体" w:eastAsia="宋体" w:cs="宋体"/>
          <w:sz w:val="24"/>
          <w:szCs w:val="24"/>
        </w:rPr>
      </w:pPr>
      <w:r>
        <w:rPr>
          <w:rFonts w:hint="eastAsia" w:ascii="宋体" w:hAnsi="宋体" w:eastAsia="宋体" w:cs="宋体"/>
          <w:sz w:val="24"/>
          <w:szCs w:val="24"/>
        </w:rPr>
        <w:t>③</w:t>
      </w:r>
      <w:r>
        <w:rPr>
          <w:rFonts w:hint="eastAsia" w:ascii="宋体" w:hAnsi="宋体" w:eastAsia="宋体" w:cs="宋体"/>
          <w:spacing w:val="43"/>
          <w:w w:val="150"/>
          <w:sz w:val="24"/>
          <w:szCs w:val="24"/>
        </w:rPr>
        <w:t xml:space="preserve"> </w:t>
      </w:r>
      <w:r>
        <w:rPr>
          <w:rFonts w:hint="eastAsia" w:ascii="宋体" w:hAnsi="宋体" w:eastAsia="宋体" w:cs="宋体"/>
          <w:spacing w:val="-1"/>
          <w:position w:val="1"/>
          <w:sz w:val="24"/>
          <w:szCs w:val="24"/>
        </w:rPr>
        <w:t>始终代表中国最广大人民的根本利益</w:t>
      </w:r>
    </w:p>
    <w:p w14:paraId="7C0B341B">
      <w:pPr>
        <w:pStyle w:val="5"/>
        <w:spacing w:before="7"/>
        <w:rPr>
          <w:rFonts w:hint="eastAsia" w:ascii="宋体" w:hAnsi="宋体" w:eastAsia="宋体" w:cs="宋体"/>
          <w:sz w:val="24"/>
          <w:szCs w:val="24"/>
        </w:rPr>
      </w:pPr>
    </w:p>
    <w:p w14:paraId="1F36E3B3">
      <w:pPr>
        <w:pStyle w:val="5"/>
        <w:spacing w:before="11"/>
        <w:rPr>
          <w:rFonts w:hint="eastAsia" w:ascii="宋体" w:hAnsi="宋体" w:eastAsia="宋体" w:cs="宋体"/>
          <w:sz w:val="24"/>
          <w:szCs w:val="24"/>
        </w:rPr>
      </w:pPr>
    </w:p>
    <w:p w14:paraId="6D7C6A22">
      <w:pPr>
        <w:spacing w:before="0"/>
        <w:ind w:left="217" w:right="0" w:firstLine="0"/>
        <w:jc w:val="left"/>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pacing w:val="-1"/>
          <w:sz w:val="24"/>
          <w:szCs w:val="24"/>
        </w:rPr>
        <w:t>如何理解“三个代表”的历史地位?</w:t>
      </w:r>
    </w:p>
    <w:p w14:paraId="13DD58F1">
      <w:pPr>
        <w:spacing w:before="103" w:line="276" w:lineRule="auto"/>
        <w:ind w:left="217" w:right="571" w:firstLine="782"/>
        <w:jc w:val="both"/>
        <w:rPr>
          <w:rFonts w:hint="eastAsia" w:ascii="宋体" w:hAnsi="宋体" w:eastAsia="宋体" w:cs="宋体"/>
          <w:sz w:val="24"/>
          <w:szCs w:val="24"/>
        </w:rPr>
      </w:pPr>
      <w:r>
        <w:rPr>
          <w:rFonts w:hint="eastAsia" w:ascii="宋体" w:hAnsi="宋体" w:eastAsia="宋体" w:cs="宋体"/>
          <w:sz w:val="24"/>
          <w:szCs w:val="24"/>
        </w:rPr>
        <w:t xml:space="preserve">① </w:t>
      </w:r>
      <w:r>
        <w:rPr>
          <w:rFonts w:hint="eastAsia" w:ascii="宋体" w:hAnsi="宋体" w:eastAsia="宋体" w:cs="宋体"/>
          <w:position w:val="1"/>
          <w:sz w:val="24"/>
          <w:szCs w:val="24"/>
        </w:rPr>
        <w:t>中国特色社会主义理论体系的丰富和发展:“三个代表”重要思想,坚持解放思想,实</w:t>
      </w:r>
      <w:r>
        <w:rPr>
          <w:rFonts w:hint="eastAsia" w:ascii="宋体" w:hAnsi="宋体" w:eastAsia="宋体" w:cs="宋体"/>
          <w:spacing w:val="-2"/>
          <w:sz w:val="24"/>
          <w:szCs w:val="24"/>
        </w:rPr>
        <w:t>事求是,与时俱进,紧密结合时代发展新形势,进一步把理论和实践、继承和发展结合起来,</w:t>
      </w:r>
      <w:r>
        <w:rPr>
          <w:rFonts w:hint="eastAsia" w:ascii="宋体" w:hAnsi="宋体" w:eastAsia="宋体" w:cs="宋体"/>
          <w:spacing w:val="-2"/>
          <w:sz w:val="24"/>
          <w:szCs w:val="24"/>
        </w:rPr>
        <w:t>解决我国改革开放和现代化建设的实际问题,形成新的独创性理论成果。坚持把人民根本利</w:t>
      </w:r>
      <w:r>
        <w:rPr>
          <w:rFonts w:hint="eastAsia" w:ascii="宋体" w:hAnsi="宋体" w:eastAsia="宋体" w:cs="宋体"/>
          <w:spacing w:val="-2"/>
          <w:sz w:val="24"/>
          <w:szCs w:val="24"/>
        </w:rPr>
        <w:t>益作为出发点和归宿,强调社会主义社会是全面发展、全面进步的社会,强调要努力促进人的全面发展,把党的建设同世界的发展趋势,同我国社会的自我发展和完善,同实现中国特色社会主义的宏伟目标和各项任务联系起来,是立党之本,执政之基,力量之源也是新世纪</w:t>
      </w:r>
      <w:r>
        <w:rPr>
          <w:rFonts w:hint="eastAsia" w:ascii="宋体" w:hAnsi="宋体" w:eastAsia="宋体" w:cs="宋体"/>
          <w:spacing w:val="-2"/>
          <w:sz w:val="24"/>
          <w:szCs w:val="24"/>
        </w:rPr>
        <w:t>全面推进党建的根本要求。</w:t>
      </w:r>
    </w:p>
    <w:p w14:paraId="53739E0B">
      <w:pPr>
        <w:spacing w:before="26"/>
        <w:ind w:left="0" w:right="596" w:firstLine="0"/>
        <w:jc w:val="right"/>
        <w:rPr>
          <w:rFonts w:hint="eastAsia" w:ascii="宋体" w:hAnsi="宋体" w:eastAsia="宋体" w:cs="宋体"/>
          <w:sz w:val="24"/>
          <w:szCs w:val="24"/>
        </w:rPr>
      </w:pPr>
      <w:r>
        <w:rPr>
          <w:rFonts w:hint="eastAsia" w:ascii="宋体" w:hAnsi="宋体" w:eastAsia="宋体" w:cs="宋体"/>
          <w:spacing w:val="76"/>
          <w:position w:val="-3"/>
          <w:sz w:val="24"/>
          <w:szCs w:val="24"/>
        </w:rPr>
        <w:t xml:space="preserve">②  </w:t>
      </w:r>
      <w:r>
        <w:rPr>
          <w:rFonts w:hint="eastAsia" w:ascii="宋体" w:hAnsi="宋体" w:eastAsia="宋体" w:cs="宋体"/>
          <w:sz w:val="24"/>
          <w:szCs w:val="24"/>
        </w:rPr>
        <w:t>加强和改进党的建设、推进中国特色社会主义事业强大理论武器:“三个代表”重要</w:t>
      </w:r>
      <w:r>
        <w:rPr>
          <w:rFonts w:hint="eastAsia" w:ascii="宋体" w:hAnsi="宋体" w:eastAsia="宋体" w:cs="宋体"/>
          <w:spacing w:val="-10"/>
          <w:sz w:val="24"/>
          <w:szCs w:val="24"/>
        </w:rPr>
        <w:t>思</w:t>
      </w:r>
    </w:p>
    <w:p w14:paraId="3190A719">
      <w:pPr>
        <w:spacing w:before="81"/>
        <w:ind w:left="0" w:right="581" w:firstLine="0"/>
        <w:jc w:val="right"/>
        <w:rPr>
          <w:rFonts w:hint="eastAsia" w:ascii="宋体" w:hAnsi="宋体" w:eastAsia="宋体" w:cs="宋体"/>
          <w:sz w:val="24"/>
          <w:szCs w:val="24"/>
        </w:rPr>
      </w:pPr>
      <w:r>
        <w:rPr>
          <w:rFonts w:hint="eastAsia" w:ascii="宋体" w:hAnsi="宋体" w:eastAsia="宋体" w:cs="宋体"/>
          <w:sz w:val="24"/>
          <w:szCs w:val="24"/>
        </w:rPr>
        <w:t>想把发展先进生产力、先进文化和实现最广大人民根本利益统一起来,从深层次解释了社</w:t>
      </w:r>
      <w:r>
        <w:rPr>
          <w:rFonts w:hint="eastAsia" w:ascii="宋体" w:hAnsi="宋体" w:eastAsia="宋体" w:cs="宋体"/>
          <w:spacing w:val="-10"/>
          <w:sz w:val="24"/>
          <w:szCs w:val="24"/>
        </w:rPr>
        <w:t>会</w:t>
      </w:r>
    </w:p>
    <w:p w14:paraId="2366A99B">
      <w:pPr>
        <w:spacing w:after="0"/>
        <w:jc w:val="right"/>
        <w:rPr>
          <w:rFonts w:hint="eastAsia" w:ascii="宋体" w:hAnsi="宋体" w:eastAsia="宋体" w:cs="宋体"/>
          <w:sz w:val="24"/>
          <w:szCs w:val="24"/>
        </w:rPr>
        <w:sectPr>
          <w:pgSz w:w="22380" w:h="31660"/>
          <w:pgMar w:top="2700" w:right="2800" w:bottom="280" w:left="3200" w:header="720" w:footer="720" w:gutter="0"/>
          <w:cols w:space="720" w:num="1"/>
        </w:sectPr>
      </w:pPr>
    </w:p>
    <w:p w14:paraId="1ADF146B">
      <w:pPr>
        <w:spacing w:before="33"/>
        <w:ind w:left="217" w:right="0" w:firstLine="0"/>
        <w:jc w:val="left"/>
        <w:rPr>
          <w:rFonts w:hint="eastAsia" w:ascii="宋体" w:hAnsi="宋体" w:eastAsia="宋体" w:cs="宋体"/>
          <w:sz w:val="24"/>
          <w:szCs w:val="24"/>
        </w:rPr>
      </w:pPr>
      <w:r>
        <w:rPr>
          <w:rFonts w:hint="eastAsia" w:ascii="宋体" w:hAnsi="宋体" w:eastAsia="宋体" w:cs="宋体"/>
          <w:sz w:val="24"/>
          <w:szCs w:val="24"/>
        </w:rPr>
        <w:t>主义制度不断完善和发展的途径。提出了党建的新要求,为新时代党建指明了方向。从新</w:t>
      </w:r>
      <w:r>
        <w:rPr>
          <w:rFonts w:hint="eastAsia" w:ascii="宋体" w:hAnsi="宋体" w:eastAsia="宋体" w:cs="宋体"/>
          <w:spacing w:val="-10"/>
          <w:sz w:val="24"/>
          <w:szCs w:val="24"/>
        </w:rPr>
        <w:t>的</w:t>
      </w:r>
    </w:p>
    <w:p w14:paraId="11AA59BF">
      <w:pPr>
        <w:pStyle w:val="5"/>
        <w:spacing w:before="76"/>
        <w:ind w:left="217"/>
        <w:rPr>
          <w:rFonts w:hint="eastAsia" w:ascii="宋体" w:hAnsi="宋体" w:eastAsia="宋体" w:cs="宋体"/>
          <w:sz w:val="24"/>
          <w:szCs w:val="24"/>
        </w:rPr>
      </w:pPr>
      <w:r>
        <w:rPr>
          <w:rFonts w:hint="eastAsia" w:ascii="宋体" w:hAnsi="宋体" w:eastAsia="宋体" w:cs="宋体"/>
          <w:spacing w:val="-1"/>
          <w:sz w:val="24"/>
          <w:szCs w:val="24"/>
        </w:rPr>
        <w:t>高度提出不断改进党的领导方式和执政方式,提供基本遵循。</w:t>
      </w:r>
    </w:p>
    <w:p w14:paraId="2ADF57D4">
      <w:pPr>
        <w:spacing w:before="71" w:line="273" w:lineRule="auto"/>
        <w:ind w:left="217" w:right="572" w:firstLine="782"/>
        <w:jc w:val="both"/>
        <w:rPr>
          <w:rFonts w:hint="eastAsia" w:ascii="宋体" w:hAnsi="宋体" w:eastAsia="宋体" w:cs="宋体"/>
          <w:sz w:val="24"/>
          <w:szCs w:val="24"/>
        </w:rPr>
      </w:pPr>
      <w:r>
        <w:rPr>
          <w:rFonts w:hint="eastAsia" w:ascii="宋体" w:hAnsi="宋体" w:eastAsia="宋体" w:cs="宋体"/>
          <w:spacing w:val="-1"/>
          <w:w w:val="101"/>
          <w:sz w:val="24"/>
          <w:szCs w:val="24"/>
        </w:rPr>
        <w:t>总之,创造性地回答了“建设什么样的党,怎样建设党的问题,进一步深化了对中国特</w:t>
      </w:r>
      <w:r>
        <w:rPr>
          <w:rFonts w:hint="eastAsia" w:ascii="宋体" w:hAnsi="宋体" w:eastAsia="宋体" w:cs="宋体"/>
          <w:w w:val="99"/>
          <w:sz w:val="24"/>
          <w:szCs w:val="24"/>
        </w:rPr>
        <w:t>色社会主义的认识,反映当代世界和中国发展变化对党和国家工作的新要求,是加强党的建</w:t>
      </w:r>
      <w:r>
        <w:rPr>
          <w:rFonts w:hint="eastAsia" w:ascii="宋体" w:hAnsi="宋体" w:eastAsia="宋体" w:cs="宋体"/>
          <w:w w:val="100"/>
          <w:sz w:val="24"/>
          <w:szCs w:val="24"/>
        </w:rPr>
        <w:t>设、推进社会主义自我完善发展的强大理论武器。</w:t>
      </w:r>
    </w:p>
    <w:p w14:paraId="1A0C4A20">
      <w:pPr>
        <w:pStyle w:val="5"/>
        <w:spacing w:before="2"/>
        <w:rPr>
          <w:rFonts w:hint="eastAsia" w:ascii="宋体" w:hAnsi="宋体" w:eastAsia="宋体" w:cs="宋体"/>
          <w:sz w:val="24"/>
          <w:szCs w:val="24"/>
        </w:rPr>
      </w:pPr>
    </w:p>
    <w:p w14:paraId="5A68B627">
      <w:pPr>
        <w:pStyle w:val="5"/>
        <w:ind w:left="217"/>
        <w:rPr>
          <w:rFonts w:hint="eastAsia" w:ascii="宋体" w:hAnsi="宋体" w:eastAsia="宋体" w:cs="宋体"/>
          <w:sz w:val="24"/>
          <w:szCs w:val="24"/>
        </w:rPr>
      </w:pPr>
      <w:r>
        <w:rPr>
          <w:rFonts w:hint="eastAsia" w:ascii="宋体" w:hAnsi="宋体" w:eastAsia="宋体" w:cs="宋体"/>
          <w:sz w:val="24"/>
          <w:szCs w:val="24"/>
        </w:rPr>
        <w:t>第八章科学发展</w:t>
      </w:r>
      <w:r>
        <w:rPr>
          <w:rFonts w:hint="eastAsia" w:ascii="宋体" w:hAnsi="宋体" w:eastAsia="宋体" w:cs="宋体"/>
          <w:spacing w:val="-10"/>
          <w:sz w:val="24"/>
          <w:szCs w:val="24"/>
        </w:rPr>
        <w:t>观</w:t>
      </w:r>
    </w:p>
    <w:p w14:paraId="272FFD47">
      <w:pPr>
        <w:pStyle w:val="9"/>
        <w:numPr>
          <w:ilvl w:val="0"/>
          <w:numId w:val="4"/>
        </w:numPr>
        <w:tabs>
          <w:tab w:val="left" w:pos="809"/>
        </w:tabs>
        <w:spacing w:before="74" w:after="0" w:line="240" w:lineRule="auto"/>
        <w:ind w:left="808" w:right="0" w:hanging="592"/>
        <w:jc w:val="left"/>
        <w:rPr>
          <w:rFonts w:hint="eastAsia" w:ascii="宋体" w:hAnsi="宋体" w:eastAsia="宋体" w:cs="宋体"/>
          <w:sz w:val="24"/>
          <w:szCs w:val="24"/>
        </w:rPr>
      </w:pPr>
      <w:r>
        <w:rPr>
          <w:rFonts w:hint="eastAsia" w:ascii="宋体" w:hAnsi="宋体" w:eastAsia="宋体" w:cs="宋体"/>
          <w:sz w:val="24"/>
          <w:szCs w:val="24"/>
        </w:rPr>
        <w:t>如何理解科学发展观的科学内涵</w:t>
      </w:r>
      <w:r>
        <w:rPr>
          <w:rFonts w:hint="eastAsia" w:ascii="宋体" w:hAnsi="宋体" w:eastAsia="宋体" w:cs="宋体"/>
          <w:spacing w:val="-10"/>
          <w:sz w:val="24"/>
          <w:szCs w:val="24"/>
        </w:rPr>
        <w:t>?</w:t>
      </w:r>
    </w:p>
    <w:p w14:paraId="74FBBD4C">
      <w:pPr>
        <w:spacing w:before="84"/>
        <w:ind w:left="984" w:right="0" w:firstLine="0"/>
        <w:jc w:val="left"/>
        <w:rPr>
          <w:rFonts w:hint="eastAsia" w:ascii="宋体" w:hAnsi="宋体" w:eastAsia="宋体" w:cs="宋体"/>
          <w:sz w:val="24"/>
          <w:szCs w:val="24"/>
        </w:rPr>
      </w:pPr>
      <w:r>
        <w:rPr>
          <w:rFonts w:hint="eastAsia" w:ascii="宋体" w:hAnsi="宋体" w:eastAsia="宋体" w:cs="宋体"/>
          <w:spacing w:val="77"/>
          <w:sz w:val="24"/>
          <w:szCs w:val="24"/>
        </w:rPr>
        <w:t xml:space="preserve">① </w:t>
      </w:r>
      <w:r>
        <w:rPr>
          <w:rFonts w:hint="eastAsia" w:ascii="宋体" w:hAnsi="宋体" w:eastAsia="宋体" w:cs="宋体"/>
          <w:spacing w:val="-2"/>
          <w:position w:val="2"/>
          <w:sz w:val="24"/>
          <w:szCs w:val="24"/>
        </w:rPr>
        <w:t>第一要义是发展</w:t>
      </w:r>
    </w:p>
    <w:p w14:paraId="087E0259">
      <w:pPr>
        <w:spacing w:before="91"/>
        <w:ind w:left="984" w:right="0" w:firstLine="0"/>
        <w:jc w:val="left"/>
        <w:rPr>
          <w:rFonts w:hint="eastAsia" w:ascii="宋体" w:hAnsi="宋体" w:eastAsia="宋体" w:cs="宋体"/>
          <w:sz w:val="24"/>
          <w:szCs w:val="24"/>
        </w:rPr>
      </w:pPr>
      <w:r>
        <w:rPr>
          <w:rFonts w:hint="eastAsia" w:ascii="宋体" w:hAnsi="宋体" w:eastAsia="宋体" w:cs="宋体"/>
          <w:sz w:val="24"/>
          <w:szCs w:val="24"/>
        </w:rPr>
        <w:t>②</w:t>
      </w:r>
      <w:r>
        <w:rPr>
          <w:rFonts w:hint="eastAsia" w:ascii="宋体" w:hAnsi="宋体" w:eastAsia="宋体" w:cs="宋体"/>
          <w:spacing w:val="83"/>
          <w:w w:val="150"/>
          <w:sz w:val="24"/>
          <w:szCs w:val="24"/>
        </w:rPr>
        <w:t xml:space="preserve"> </w:t>
      </w:r>
      <w:r>
        <w:rPr>
          <w:rFonts w:hint="eastAsia" w:ascii="宋体" w:hAnsi="宋体" w:eastAsia="宋体" w:cs="宋体"/>
          <w:position w:val="2"/>
          <w:sz w:val="24"/>
          <w:szCs w:val="24"/>
        </w:rPr>
        <w:t>核心是以人为</w:t>
      </w:r>
      <w:r>
        <w:rPr>
          <w:rFonts w:hint="eastAsia" w:ascii="宋体" w:hAnsi="宋体" w:eastAsia="宋体" w:cs="宋体"/>
          <w:spacing w:val="-10"/>
          <w:position w:val="2"/>
          <w:sz w:val="24"/>
          <w:szCs w:val="24"/>
        </w:rPr>
        <w:t>本</w:t>
      </w:r>
    </w:p>
    <w:p w14:paraId="6B0E0142">
      <w:pPr>
        <w:spacing w:before="86"/>
        <w:ind w:left="984" w:right="0" w:firstLine="0"/>
        <w:jc w:val="left"/>
        <w:rPr>
          <w:rFonts w:hint="eastAsia" w:ascii="宋体" w:hAnsi="宋体" w:eastAsia="宋体" w:cs="宋体"/>
          <w:sz w:val="24"/>
          <w:szCs w:val="24"/>
        </w:rPr>
      </w:pPr>
      <w:r>
        <w:rPr>
          <w:rFonts w:hint="eastAsia" w:ascii="宋体" w:hAnsi="宋体" w:eastAsia="宋体" w:cs="宋体"/>
          <w:position w:val="-1"/>
          <w:sz w:val="24"/>
          <w:szCs w:val="24"/>
        </w:rPr>
        <w:t>③</w:t>
      </w:r>
      <w:r>
        <w:rPr>
          <w:rFonts w:hint="eastAsia" w:ascii="宋体" w:hAnsi="宋体" w:eastAsia="宋体" w:cs="宋体"/>
          <w:spacing w:val="43"/>
          <w:w w:val="150"/>
          <w:position w:val="-1"/>
          <w:sz w:val="24"/>
          <w:szCs w:val="24"/>
        </w:rPr>
        <w:t xml:space="preserve"> </w:t>
      </w:r>
      <w:r>
        <w:rPr>
          <w:rFonts w:hint="eastAsia" w:ascii="宋体" w:hAnsi="宋体" w:eastAsia="宋体" w:cs="宋体"/>
          <w:spacing w:val="-1"/>
          <w:sz w:val="24"/>
          <w:szCs w:val="24"/>
        </w:rPr>
        <w:t>基本要求是全面协调可持续</w:t>
      </w:r>
    </w:p>
    <w:p w14:paraId="7D5129A6">
      <w:pPr>
        <w:spacing w:before="81"/>
        <w:ind w:left="1000" w:right="0" w:firstLine="0"/>
        <w:jc w:val="left"/>
        <w:rPr>
          <w:rFonts w:hint="eastAsia" w:ascii="宋体" w:hAnsi="宋体" w:eastAsia="宋体" w:cs="宋体"/>
          <w:sz w:val="24"/>
          <w:szCs w:val="24"/>
        </w:rPr>
      </w:pPr>
      <w:r>
        <w:rPr>
          <w:rFonts w:hint="eastAsia" w:ascii="宋体" w:hAnsi="宋体" w:eastAsia="宋体" w:cs="宋体"/>
          <w:spacing w:val="77"/>
          <w:position w:val="-1"/>
          <w:sz w:val="24"/>
          <w:szCs w:val="24"/>
        </w:rPr>
        <w:t xml:space="preserve">④ </w:t>
      </w:r>
      <w:r>
        <w:rPr>
          <w:rFonts w:hint="eastAsia" w:ascii="宋体" w:hAnsi="宋体" w:eastAsia="宋体" w:cs="宋体"/>
          <w:spacing w:val="-2"/>
          <w:sz w:val="24"/>
          <w:szCs w:val="24"/>
        </w:rPr>
        <w:t>根本方法是统筹兼顾</w:t>
      </w:r>
    </w:p>
    <w:p w14:paraId="3640724E">
      <w:pPr>
        <w:pStyle w:val="5"/>
        <w:rPr>
          <w:rFonts w:hint="eastAsia" w:ascii="宋体" w:hAnsi="宋体" w:eastAsia="宋体" w:cs="宋体"/>
          <w:sz w:val="24"/>
          <w:szCs w:val="24"/>
        </w:rPr>
      </w:pPr>
    </w:p>
    <w:p w14:paraId="60C25332">
      <w:pPr>
        <w:pStyle w:val="5"/>
        <w:rPr>
          <w:rFonts w:hint="eastAsia" w:ascii="宋体" w:hAnsi="宋体" w:eastAsia="宋体" w:cs="宋体"/>
          <w:sz w:val="24"/>
          <w:szCs w:val="24"/>
        </w:rPr>
      </w:pPr>
    </w:p>
    <w:p w14:paraId="2C171D84">
      <w:pPr>
        <w:pStyle w:val="5"/>
        <w:rPr>
          <w:rFonts w:hint="eastAsia" w:ascii="宋体" w:hAnsi="宋体" w:eastAsia="宋体" w:cs="宋体"/>
          <w:sz w:val="24"/>
          <w:szCs w:val="24"/>
        </w:rPr>
      </w:pPr>
    </w:p>
    <w:p w14:paraId="6A82EED0">
      <w:pPr>
        <w:pStyle w:val="5"/>
        <w:spacing w:before="3"/>
        <w:rPr>
          <w:rFonts w:hint="eastAsia" w:ascii="宋体" w:hAnsi="宋体" w:eastAsia="宋体" w:cs="宋体"/>
          <w:sz w:val="24"/>
          <w:szCs w:val="24"/>
        </w:rPr>
      </w:pPr>
      <w:bookmarkStart w:id="0" w:name="_GoBack"/>
      <w:bookmarkEnd w:id="0"/>
    </w:p>
    <w:p w14:paraId="5E8EB05A">
      <w:pPr>
        <w:pStyle w:val="9"/>
        <w:numPr>
          <w:ilvl w:val="0"/>
          <w:numId w:val="4"/>
        </w:numPr>
        <w:tabs>
          <w:tab w:val="left" w:pos="793"/>
        </w:tabs>
        <w:spacing w:before="0" w:after="0" w:line="240" w:lineRule="auto"/>
        <w:ind w:left="792" w:right="0" w:hanging="576"/>
        <w:jc w:val="both"/>
        <w:rPr>
          <w:rFonts w:hint="eastAsia" w:ascii="宋体" w:hAnsi="宋体" w:eastAsia="宋体" w:cs="宋体"/>
          <w:sz w:val="24"/>
          <w:szCs w:val="24"/>
        </w:rPr>
      </w:pPr>
      <w:r>
        <w:rPr>
          <w:rFonts w:hint="eastAsia" w:ascii="宋体" w:hAnsi="宋体" w:eastAsia="宋体" w:cs="宋体"/>
          <w:w w:val="95"/>
          <w:sz w:val="24"/>
          <w:szCs w:val="24"/>
        </w:rPr>
        <w:t>如何理解科学发展观的历史地位</w:t>
      </w:r>
      <w:r>
        <w:rPr>
          <w:rFonts w:hint="eastAsia" w:ascii="宋体" w:hAnsi="宋体" w:eastAsia="宋体" w:cs="宋体"/>
          <w:spacing w:val="-10"/>
          <w:w w:val="95"/>
          <w:sz w:val="24"/>
          <w:szCs w:val="24"/>
        </w:rPr>
        <w:t>?</w:t>
      </w:r>
    </w:p>
    <w:p w14:paraId="49D32E37">
      <w:pPr>
        <w:pStyle w:val="5"/>
        <w:spacing w:before="75"/>
        <w:ind w:left="984"/>
        <w:rPr>
          <w:rFonts w:hint="eastAsia" w:ascii="宋体" w:hAnsi="宋体" w:eastAsia="宋体" w:cs="宋体"/>
          <w:sz w:val="24"/>
          <w:szCs w:val="24"/>
        </w:rPr>
      </w:pPr>
      <w:r>
        <w:rPr>
          <w:rFonts w:hint="eastAsia" w:ascii="宋体" w:hAnsi="宋体" w:eastAsia="宋体" w:cs="宋体"/>
          <w:w w:val="95"/>
          <w:position w:val="-1"/>
          <w:sz w:val="24"/>
          <w:szCs w:val="24"/>
        </w:rPr>
        <w:t>①</w:t>
      </w:r>
      <w:r>
        <w:rPr>
          <w:rFonts w:hint="eastAsia" w:ascii="宋体" w:hAnsi="宋体" w:eastAsia="宋体" w:cs="宋体"/>
          <w:spacing w:val="140"/>
          <w:w w:val="95"/>
          <w:position w:val="-1"/>
          <w:sz w:val="24"/>
          <w:szCs w:val="24"/>
        </w:rPr>
        <w:t xml:space="preserve">   </w:t>
      </w:r>
      <w:r>
        <w:rPr>
          <w:rFonts w:hint="eastAsia" w:ascii="宋体" w:hAnsi="宋体" w:eastAsia="宋体" w:cs="宋体"/>
          <w:w w:val="95"/>
          <w:sz w:val="24"/>
          <w:szCs w:val="24"/>
        </w:rPr>
        <w:t>中国特色社会主义理论体系在新世纪新阶段的接续发展:科学发展观是我党坚持</w:t>
      </w:r>
      <w:r>
        <w:rPr>
          <w:rFonts w:hint="eastAsia" w:ascii="宋体" w:hAnsi="宋体" w:eastAsia="宋体" w:cs="宋体"/>
          <w:spacing w:val="-10"/>
          <w:w w:val="95"/>
          <w:sz w:val="24"/>
          <w:szCs w:val="24"/>
        </w:rPr>
        <w:t>把</w:t>
      </w:r>
    </w:p>
    <w:p w14:paraId="25465A35">
      <w:pPr>
        <w:spacing w:after="0"/>
        <w:rPr>
          <w:rFonts w:hint="eastAsia" w:ascii="宋体" w:hAnsi="宋体" w:eastAsia="宋体" w:cs="宋体"/>
          <w:sz w:val="24"/>
          <w:szCs w:val="24"/>
        </w:rPr>
        <w:sectPr>
          <w:pgSz w:w="22380" w:h="31660"/>
          <w:pgMar w:top="2700" w:right="2800" w:bottom="280" w:left="3200" w:header="720" w:footer="720" w:gutter="0"/>
          <w:cols w:space="720" w:num="1"/>
        </w:sectPr>
      </w:pPr>
    </w:p>
    <w:p w14:paraId="3D3CA4B7">
      <w:pPr>
        <w:pStyle w:val="5"/>
        <w:ind w:left="156"/>
        <w:rPr>
          <w:rFonts w:hint="eastAsia" w:ascii="宋体" w:hAnsi="宋体" w:eastAsia="宋体" w:cs="宋体"/>
          <w:sz w:val="24"/>
          <w:szCs w:val="24"/>
        </w:rPr>
      </w:pPr>
      <w:r>
        <w:rPr>
          <w:rFonts w:hint="eastAsia" w:ascii="宋体" w:hAnsi="宋体" w:eastAsia="宋体" w:cs="宋体"/>
          <w:sz w:val="24"/>
          <w:szCs w:val="24"/>
        </w:rPr>
        <w:pict>
          <v:group id="docshapegroup1" o:spid="_x0000_s1026" o:spt="203" style="height:382pt;width:793.75pt;" coordsize="15875,7640">
            <o:lock v:ext="edit"/>
            <v:shape id="docshape2" o:spid="_x0000_s1027" o:spt="75" type="#_x0000_t75" style="position:absolute;left:0;top:0;height:7640;width:15695;" filled="f" stroked="f" coordsize="21600,21600">
              <v:path/>
              <v:fill on="f" focussize="0,0"/>
              <v:stroke on="f"/>
              <v:imagedata r:id="rId6" o:title=""/>
              <o:lock v:ext="edit" aspectratio="t"/>
            </v:shape>
            <v:shape id="docshape3" o:spid="_x0000_s1028" o:spt="202" type="#_x0000_t202" style="position:absolute;left:0;top:0;height:7640;width:15875;" filled="f" stroked="f" coordsize="21600,21600">
              <v:path/>
              <v:fill on="f" focussize="0,0"/>
              <v:stroke on="f" joinstyle="miter"/>
              <v:imagedata o:title=""/>
              <o:lock v:ext="edit"/>
              <v:textbox inset="0mm,0mm,0mm,0mm">
                <w:txbxContent>
                  <w:p w14:paraId="63866721">
                    <w:pPr>
                      <w:spacing w:before="48" w:line="276" w:lineRule="auto"/>
                      <w:ind w:left="61" w:right="0" w:firstLine="0"/>
                      <w:jc w:val="left"/>
                      <w:rPr>
                        <w:sz w:val="39"/>
                      </w:rPr>
                    </w:pPr>
                    <w:r>
                      <w:rPr>
                        <w:w w:val="101"/>
                        <w:sz w:val="39"/>
                      </w:rPr>
                      <w:t>马克思主义基本原理同当代中国实际和时代特征结合,继续拓展中国特色社会主义实践、探索中国特色社会主义规律的理论成果,深化了对经济社会发展一般规律的认识。把发展生产</w:t>
                    </w:r>
                    <w:r>
                      <w:rPr>
                        <w:w w:val="101"/>
                        <w:sz w:val="40"/>
                      </w:rPr>
                      <w:t>力作为首要任务,经济发展作为一切发展的前提;坚持以人为本,把人民群众看作推动发展</w:t>
                    </w:r>
                    <w:r>
                      <w:rPr>
                        <w:w w:val="99"/>
                        <w:sz w:val="40"/>
                      </w:rPr>
                      <w:t>的主体和基本力量,强调全面协调发展和可持续发展,把社会主义物质、精神、政治文明和</w:t>
                    </w:r>
                    <w:r>
                      <w:rPr>
                        <w:spacing w:val="-1"/>
                        <w:w w:val="101"/>
                        <w:sz w:val="40"/>
                      </w:rPr>
                      <w:t>人的全面发展看成相互联系的整体,其最鲜明的精神本质是解放思想,实事求是,与时俱进,</w:t>
                    </w:r>
                    <w:r>
                      <w:rPr>
                        <w:w w:val="99"/>
                        <w:sz w:val="40"/>
                      </w:rPr>
                      <w:t>求真务实。创造性地回答了新形势下实现什么样的发展,怎样发展等重大问题,把中国特色</w:t>
                    </w:r>
                    <w:r>
                      <w:rPr>
                        <w:w w:val="100"/>
                        <w:sz w:val="39"/>
                      </w:rPr>
                      <w:t>社会主义理论体系推进到新境界。</w:t>
                    </w:r>
                  </w:p>
                  <w:p w14:paraId="5BEA013A">
                    <w:pPr>
                      <w:spacing w:before="1" w:line="278" w:lineRule="auto"/>
                      <w:ind w:left="61" w:right="47" w:firstLine="766"/>
                      <w:jc w:val="left"/>
                      <w:rPr>
                        <w:sz w:val="38"/>
                      </w:rPr>
                    </w:pPr>
                    <w:r>
                      <w:rPr>
                        <w:w w:val="101"/>
                        <w:position w:val="-1"/>
                        <w:sz w:val="33"/>
                      </w:rPr>
                      <w:t>②</w:t>
                    </w:r>
                    <w:r>
                      <w:rPr>
                        <w:spacing w:val="-21"/>
                        <w:position w:val="-1"/>
                        <w:sz w:val="33"/>
                      </w:rPr>
                      <w:t xml:space="preserve">  </w:t>
                    </w:r>
                    <w:r>
                      <w:rPr>
                        <w:w w:val="99"/>
                        <w:sz w:val="40"/>
                      </w:rPr>
                      <w:t>全面建设小康社会、加快推进社会主义现代化的根本指针:科学发展观要求解决好</w:t>
                    </w:r>
                    <w:r>
                      <w:rPr>
                        <w:w w:val="101"/>
                        <w:sz w:val="40"/>
                      </w:rPr>
                      <w:t>经济发展与其他各种社会问题的关系,强调总揽全局,使各环节协调一致运转;着眼中华民</w:t>
                    </w:r>
                    <w:r>
                      <w:rPr>
                        <w:spacing w:val="-1"/>
                        <w:w w:val="99"/>
                        <w:sz w:val="40"/>
                      </w:rPr>
                      <w:t>族长远利益,注重经济社会发展的薄弱环节,实现均衡协调发展;深化了对共产党执政规律、</w:t>
                    </w:r>
                    <w:r>
                      <w:rPr>
                        <w:w w:val="101"/>
                        <w:sz w:val="38"/>
                      </w:rPr>
                      <w:t>社会主义建设规律和人类社会发展规律的认识。</w:t>
                    </w:r>
                  </w:p>
                  <w:p w14:paraId="484C6B15">
                    <w:pPr>
                      <w:spacing w:before="17"/>
                      <w:ind w:left="844" w:right="0" w:firstLine="0"/>
                      <w:jc w:val="left"/>
                      <w:rPr>
                        <w:sz w:val="39"/>
                      </w:rPr>
                    </w:pPr>
                    <w:r>
                      <w:rPr>
                        <w:spacing w:val="-1"/>
                        <w:sz w:val="39"/>
                      </w:rPr>
                      <w:t>经过实践充分证明,科学发展观是指导全面建设小康社会、发展中国特色社会主义的正</w:t>
                    </w:r>
                  </w:p>
                  <w:p w14:paraId="1E886F7C">
                    <w:pPr>
                      <w:spacing w:before="81"/>
                      <w:ind w:left="77" w:right="0" w:firstLine="0"/>
                      <w:jc w:val="left"/>
                      <w:rPr>
                        <w:sz w:val="38"/>
                      </w:rPr>
                    </w:pPr>
                    <w:r>
                      <w:rPr>
                        <w:spacing w:val="-3"/>
                        <w:w w:val="95"/>
                        <w:sz w:val="38"/>
                      </w:rPr>
                      <w:t>确理论。</w:t>
                    </w:r>
                  </w:p>
                </w:txbxContent>
              </v:textbox>
            </v:shape>
            <w10:wrap type="none"/>
            <w10:anchorlock/>
          </v:group>
        </w:pict>
      </w:r>
    </w:p>
    <w:sectPr>
      <w:pgSz w:w="22380" w:h="31660"/>
      <w:pgMar w:top="2680" w:right="2800" w:bottom="280" w:left="32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808" w:hanging="576"/>
        <w:jc w:val="left"/>
      </w:pPr>
      <w:rPr>
        <w:rFonts w:hint="default"/>
        <w:w w:val="101"/>
        <w:position w:val="2"/>
        <w:lang w:val="en-US" w:eastAsia="zh-CN" w:bidi="ar-SA"/>
      </w:rPr>
    </w:lvl>
    <w:lvl w:ilvl="1" w:tentative="0">
      <w:start w:val="0"/>
      <w:numFmt w:val="bullet"/>
      <w:lvlText w:val="•"/>
      <w:lvlJc w:val="left"/>
      <w:pPr>
        <w:ind w:left="2357" w:hanging="576"/>
      </w:pPr>
      <w:rPr>
        <w:rFonts w:hint="default"/>
        <w:lang w:val="en-US" w:eastAsia="zh-CN" w:bidi="ar-SA"/>
      </w:rPr>
    </w:lvl>
    <w:lvl w:ilvl="2" w:tentative="0">
      <w:start w:val="0"/>
      <w:numFmt w:val="bullet"/>
      <w:lvlText w:val="•"/>
      <w:lvlJc w:val="left"/>
      <w:pPr>
        <w:ind w:left="3914" w:hanging="576"/>
      </w:pPr>
      <w:rPr>
        <w:rFonts w:hint="default"/>
        <w:lang w:val="en-US" w:eastAsia="zh-CN" w:bidi="ar-SA"/>
      </w:rPr>
    </w:lvl>
    <w:lvl w:ilvl="3" w:tentative="0">
      <w:start w:val="0"/>
      <w:numFmt w:val="bullet"/>
      <w:lvlText w:val="•"/>
      <w:lvlJc w:val="left"/>
      <w:pPr>
        <w:ind w:left="5472" w:hanging="576"/>
      </w:pPr>
      <w:rPr>
        <w:rFonts w:hint="default"/>
        <w:lang w:val="en-US" w:eastAsia="zh-CN" w:bidi="ar-SA"/>
      </w:rPr>
    </w:lvl>
    <w:lvl w:ilvl="4" w:tentative="0">
      <w:start w:val="0"/>
      <w:numFmt w:val="bullet"/>
      <w:lvlText w:val="•"/>
      <w:lvlJc w:val="left"/>
      <w:pPr>
        <w:ind w:left="7029" w:hanging="576"/>
      </w:pPr>
      <w:rPr>
        <w:rFonts w:hint="default"/>
        <w:lang w:val="en-US" w:eastAsia="zh-CN" w:bidi="ar-SA"/>
      </w:rPr>
    </w:lvl>
    <w:lvl w:ilvl="5" w:tentative="0">
      <w:start w:val="0"/>
      <w:numFmt w:val="bullet"/>
      <w:lvlText w:val="•"/>
      <w:lvlJc w:val="left"/>
      <w:pPr>
        <w:ind w:left="8587" w:hanging="576"/>
      </w:pPr>
      <w:rPr>
        <w:rFonts w:hint="default"/>
        <w:lang w:val="en-US" w:eastAsia="zh-CN" w:bidi="ar-SA"/>
      </w:rPr>
    </w:lvl>
    <w:lvl w:ilvl="6" w:tentative="0">
      <w:start w:val="0"/>
      <w:numFmt w:val="bullet"/>
      <w:lvlText w:val="•"/>
      <w:lvlJc w:val="left"/>
      <w:pPr>
        <w:ind w:left="10144" w:hanging="576"/>
      </w:pPr>
      <w:rPr>
        <w:rFonts w:hint="default"/>
        <w:lang w:val="en-US" w:eastAsia="zh-CN" w:bidi="ar-SA"/>
      </w:rPr>
    </w:lvl>
    <w:lvl w:ilvl="7" w:tentative="0">
      <w:start w:val="0"/>
      <w:numFmt w:val="bullet"/>
      <w:lvlText w:val="•"/>
      <w:lvlJc w:val="left"/>
      <w:pPr>
        <w:ind w:left="11702" w:hanging="576"/>
      </w:pPr>
      <w:rPr>
        <w:rFonts w:hint="default"/>
        <w:lang w:val="en-US" w:eastAsia="zh-CN" w:bidi="ar-SA"/>
      </w:rPr>
    </w:lvl>
    <w:lvl w:ilvl="8" w:tentative="0">
      <w:start w:val="0"/>
      <w:numFmt w:val="bullet"/>
      <w:lvlText w:val="•"/>
      <w:lvlJc w:val="left"/>
      <w:pPr>
        <w:ind w:left="13259" w:hanging="576"/>
      </w:pPr>
      <w:rPr>
        <w:rFonts w:hint="default"/>
        <w:lang w:val="en-US" w:eastAsia="zh-CN" w:bidi="ar-SA"/>
      </w:rPr>
    </w:lvl>
  </w:abstractNum>
  <w:abstractNum w:abstractNumId="1">
    <w:nsid w:val="CF092B84"/>
    <w:multiLevelType w:val="multilevel"/>
    <w:tmpl w:val="CF092B84"/>
    <w:lvl w:ilvl="0" w:tentative="0">
      <w:start w:val="1"/>
      <w:numFmt w:val="decimal"/>
      <w:lvlText w:val="%1."/>
      <w:lvlJc w:val="left"/>
      <w:pPr>
        <w:ind w:left="617" w:hanging="416"/>
        <w:jc w:val="left"/>
      </w:pPr>
      <w:rPr>
        <w:rFonts w:hint="default"/>
        <w:w w:val="100"/>
        <w:lang w:val="en-US" w:eastAsia="zh-CN" w:bidi="ar-SA"/>
      </w:rPr>
    </w:lvl>
    <w:lvl w:ilvl="1" w:tentative="0">
      <w:start w:val="0"/>
      <w:numFmt w:val="bullet"/>
      <w:lvlText w:val="•"/>
      <w:lvlJc w:val="left"/>
      <w:pPr>
        <w:ind w:left="2195" w:hanging="416"/>
      </w:pPr>
      <w:rPr>
        <w:rFonts w:hint="default"/>
        <w:lang w:val="en-US" w:eastAsia="zh-CN" w:bidi="ar-SA"/>
      </w:rPr>
    </w:lvl>
    <w:lvl w:ilvl="2" w:tentative="0">
      <w:start w:val="0"/>
      <w:numFmt w:val="bullet"/>
      <w:lvlText w:val="•"/>
      <w:lvlJc w:val="left"/>
      <w:pPr>
        <w:ind w:left="3770" w:hanging="416"/>
      </w:pPr>
      <w:rPr>
        <w:rFonts w:hint="default"/>
        <w:lang w:val="en-US" w:eastAsia="zh-CN" w:bidi="ar-SA"/>
      </w:rPr>
    </w:lvl>
    <w:lvl w:ilvl="3" w:tentative="0">
      <w:start w:val="0"/>
      <w:numFmt w:val="bullet"/>
      <w:lvlText w:val="•"/>
      <w:lvlJc w:val="left"/>
      <w:pPr>
        <w:ind w:left="5346" w:hanging="416"/>
      </w:pPr>
      <w:rPr>
        <w:rFonts w:hint="default"/>
        <w:lang w:val="en-US" w:eastAsia="zh-CN" w:bidi="ar-SA"/>
      </w:rPr>
    </w:lvl>
    <w:lvl w:ilvl="4" w:tentative="0">
      <w:start w:val="0"/>
      <w:numFmt w:val="bullet"/>
      <w:lvlText w:val="•"/>
      <w:lvlJc w:val="left"/>
      <w:pPr>
        <w:ind w:left="6921" w:hanging="416"/>
      </w:pPr>
      <w:rPr>
        <w:rFonts w:hint="default"/>
        <w:lang w:val="en-US" w:eastAsia="zh-CN" w:bidi="ar-SA"/>
      </w:rPr>
    </w:lvl>
    <w:lvl w:ilvl="5" w:tentative="0">
      <w:start w:val="0"/>
      <w:numFmt w:val="bullet"/>
      <w:lvlText w:val="•"/>
      <w:lvlJc w:val="left"/>
      <w:pPr>
        <w:ind w:left="8497" w:hanging="416"/>
      </w:pPr>
      <w:rPr>
        <w:rFonts w:hint="default"/>
        <w:lang w:val="en-US" w:eastAsia="zh-CN" w:bidi="ar-SA"/>
      </w:rPr>
    </w:lvl>
    <w:lvl w:ilvl="6" w:tentative="0">
      <w:start w:val="0"/>
      <w:numFmt w:val="bullet"/>
      <w:lvlText w:val="•"/>
      <w:lvlJc w:val="left"/>
      <w:pPr>
        <w:ind w:left="10072" w:hanging="416"/>
      </w:pPr>
      <w:rPr>
        <w:rFonts w:hint="default"/>
        <w:lang w:val="en-US" w:eastAsia="zh-CN" w:bidi="ar-SA"/>
      </w:rPr>
    </w:lvl>
    <w:lvl w:ilvl="7" w:tentative="0">
      <w:start w:val="0"/>
      <w:numFmt w:val="bullet"/>
      <w:lvlText w:val="•"/>
      <w:lvlJc w:val="left"/>
      <w:pPr>
        <w:ind w:left="11648" w:hanging="416"/>
      </w:pPr>
      <w:rPr>
        <w:rFonts w:hint="default"/>
        <w:lang w:val="en-US" w:eastAsia="zh-CN" w:bidi="ar-SA"/>
      </w:rPr>
    </w:lvl>
    <w:lvl w:ilvl="8" w:tentative="0">
      <w:start w:val="0"/>
      <w:numFmt w:val="bullet"/>
      <w:lvlText w:val="•"/>
      <w:lvlJc w:val="left"/>
      <w:pPr>
        <w:ind w:left="13223" w:hanging="416"/>
      </w:pPr>
      <w:rPr>
        <w:rFonts w:hint="default"/>
        <w:lang w:val="en-US" w:eastAsia="zh-CN" w:bidi="ar-SA"/>
      </w:rPr>
    </w:lvl>
  </w:abstractNum>
  <w:abstractNum w:abstractNumId="2">
    <w:nsid w:val="03D62ECE"/>
    <w:multiLevelType w:val="multilevel"/>
    <w:tmpl w:val="03D62ECE"/>
    <w:lvl w:ilvl="0" w:tentative="0">
      <w:start w:val="1"/>
      <w:numFmt w:val="decimal"/>
      <w:lvlText w:val="%1."/>
      <w:lvlJc w:val="left"/>
      <w:pPr>
        <w:ind w:left="808" w:hanging="591"/>
        <w:jc w:val="left"/>
      </w:pPr>
      <w:rPr>
        <w:rFonts w:hint="default"/>
        <w:w w:val="101"/>
        <w:position w:val="1"/>
        <w:lang w:val="en-US" w:eastAsia="zh-CN" w:bidi="ar-SA"/>
      </w:rPr>
    </w:lvl>
    <w:lvl w:ilvl="1" w:tentative="0">
      <w:start w:val="0"/>
      <w:numFmt w:val="bullet"/>
      <w:lvlText w:val="•"/>
      <w:lvlJc w:val="left"/>
      <w:pPr>
        <w:ind w:left="2357" w:hanging="591"/>
      </w:pPr>
      <w:rPr>
        <w:rFonts w:hint="default"/>
        <w:lang w:val="en-US" w:eastAsia="zh-CN" w:bidi="ar-SA"/>
      </w:rPr>
    </w:lvl>
    <w:lvl w:ilvl="2" w:tentative="0">
      <w:start w:val="0"/>
      <w:numFmt w:val="bullet"/>
      <w:lvlText w:val="•"/>
      <w:lvlJc w:val="left"/>
      <w:pPr>
        <w:ind w:left="3914" w:hanging="591"/>
      </w:pPr>
      <w:rPr>
        <w:rFonts w:hint="default"/>
        <w:lang w:val="en-US" w:eastAsia="zh-CN" w:bidi="ar-SA"/>
      </w:rPr>
    </w:lvl>
    <w:lvl w:ilvl="3" w:tentative="0">
      <w:start w:val="0"/>
      <w:numFmt w:val="bullet"/>
      <w:lvlText w:val="•"/>
      <w:lvlJc w:val="left"/>
      <w:pPr>
        <w:ind w:left="5472" w:hanging="591"/>
      </w:pPr>
      <w:rPr>
        <w:rFonts w:hint="default"/>
        <w:lang w:val="en-US" w:eastAsia="zh-CN" w:bidi="ar-SA"/>
      </w:rPr>
    </w:lvl>
    <w:lvl w:ilvl="4" w:tentative="0">
      <w:start w:val="0"/>
      <w:numFmt w:val="bullet"/>
      <w:lvlText w:val="•"/>
      <w:lvlJc w:val="left"/>
      <w:pPr>
        <w:ind w:left="7029" w:hanging="591"/>
      </w:pPr>
      <w:rPr>
        <w:rFonts w:hint="default"/>
        <w:lang w:val="en-US" w:eastAsia="zh-CN" w:bidi="ar-SA"/>
      </w:rPr>
    </w:lvl>
    <w:lvl w:ilvl="5" w:tentative="0">
      <w:start w:val="0"/>
      <w:numFmt w:val="bullet"/>
      <w:lvlText w:val="•"/>
      <w:lvlJc w:val="left"/>
      <w:pPr>
        <w:ind w:left="8587" w:hanging="591"/>
      </w:pPr>
      <w:rPr>
        <w:rFonts w:hint="default"/>
        <w:lang w:val="en-US" w:eastAsia="zh-CN" w:bidi="ar-SA"/>
      </w:rPr>
    </w:lvl>
    <w:lvl w:ilvl="6" w:tentative="0">
      <w:start w:val="0"/>
      <w:numFmt w:val="bullet"/>
      <w:lvlText w:val="•"/>
      <w:lvlJc w:val="left"/>
      <w:pPr>
        <w:ind w:left="10144" w:hanging="591"/>
      </w:pPr>
      <w:rPr>
        <w:rFonts w:hint="default"/>
        <w:lang w:val="en-US" w:eastAsia="zh-CN" w:bidi="ar-SA"/>
      </w:rPr>
    </w:lvl>
    <w:lvl w:ilvl="7" w:tentative="0">
      <w:start w:val="0"/>
      <w:numFmt w:val="bullet"/>
      <w:lvlText w:val="•"/>
      <w:lvlJc w:val="left"/>
      <w:pPr>
        <w:ind w:left="11702" w:hanging="591"/>
      </w:pPr>
      <w:rPr>
        <w:rFonts w:hint="default"/>
        <w:lang w:val="en-US" w:eastAsia="zh-CN" w:bidi="ar-SA"/>
      </w:rPr>
    </w:lvl>
    <w:lvl w:ilvl="8" w:tentative="0">
      <w:start w:val="0"/>
      <w:numFmt w:val="bullet"/>
      <w:lvlText w:val="•"/>
      <w:lvlJc w:val="left"/>
      <w:pPr>
        <w:ind w:left="13259" w:hanging="591"/>
      </w:pPr>
      <w:rPr>
        <w:rFonts w:hint="default"/>
        <w:lang w:val="en-US" w:eastAsia="zh-CN" w:bidi="ar-SA"/>
      </w:rPr>
    </w:lvl>
  </w:abstractNum>
  <w:abstractNum w:abstractNumId="3">
    <w:nsid w:val="59ADCABA"/>
    <w:multiLevelType w:val="multilevel"/>
    <w:tmpl w:val="59ADCABA"/>
    <w:lvl w:ilvl="0" w:tentative="0">
      <w:start w:val="3"/>
      <w:numFmt w:val="decimal"/>
      <w:lvlText w:val="%1."/>
      <w:lvlJc w:val="left"/>
      <w:pPr>
        <w:ind w:left="808" w:hanging="592"/>
        <w:jc w:val="left"/>
      </w:pPr>
      <w:rPr>
        <w:rFonts w:hint="default"/>
        <w:w w:val="99"/>
        <w:position w:val="3"/>
        <w:lang w:val="en-US" w:eastAsia="zh-CN" w:bidi="ar-SA"/>
      </w:rPr>
    </w:lvl>
    <w:lvl w:ilvl="1" w:tentative="0">
      <w:start w:val="0"/>
      <w:numFmt w:val="bullet"/>
      <w:lvlText w:val="•"/>
      <w:lvlJc w:val="left"/>
      <w:pPr>
        <w:ind w:left="2357" w:hanging="592"/>
      </w:pPr>
      <w:rPr>
        <w:rFonts w:hint="default"/>
        <w:lang w:val="en-US" w:eastAsia="zh-CN" w:bidi="ar-SA"/>
      </w:rPr>
    </w:lvl>
    <w:lvl w:ilvl="2" w:tentative="0">
      <w:start w:val="0"/>
      <w:numFmt w:val="bullet"/>
      <w:lvlText w:val="•"/>
      <w:lvlJc w:val="left"/>
      <w:pPr>
        <w:ind w:left="3914" w:hanging="592"/>
      </w:pPr>
      <w:rPr>
        <w:rFonts w:hint="default"/>
        <w:lang w:val="en-US" w:eastAsia="zh-CN" w:bidi="ar-SA"/>
      </w:rPr>
    </w:lvl>
    <w:lvl w:ilvl="3" w:tentative="0">
      <w:start w:val="0"/>
      <w:numFmt w:val="bullet"/>
      <w:lvlText w:val="•"/>
      <w:lvlJc w:val="left"/>
      <w:pPr>
        <w:ind w:left="5472" w:hanging="592"/>
      </w:pPr>
      <w:rPr>
        <w:rFonts w:hint="default"/>
        <w:lang w:val="en-US" w:eastAsia="zh-CN" w:bidi="ar-SA"/>
      </w:rPr>
    </w:lvl>
    <w:lvl w:ilvl="4" w:tentative="0">
      <w:start w:val="0"/>
      <w:numFmt w:val="bullet"/>
      <w:lvlText w:val="•"/>
      <w:lvlJc w:val="left"/>
      <w:pPr>
        <w:ind w:left="7029" w:hanging="592"/>
      </w:pPr>
      <w:rPr>
        <w:rFonts w:hint="default"/>
        <w:lang w:val="en-US" w:eastAsia="zh-CN" w:bidi="ar-SA"/>
      </w:rPr>
    </w:lvl>
    <w:lvl w:ilvl="5" w:tentative="0">
      <w:start w:val="0"/>
      <w:numFmt w:val="bullet"/>
      <w:lvlText w:val="•"/>
      <w:lvlJc w:val="left"/>
      <w:pPr>
        <w:ind w:left="8587" w:hanging="592"/>
      </w:pPr>
      <w:rPr>
        <w:rFonts w:hint="default"/>
        <w:lang w:val="en-US" w:eastAsia="zh-CN" w:bidi="ar-SA"/>
      </w:rPr>
    </w:lvl>
    <w:lvl w:ilvl="6" w:tentative="0">
      <w:start w:val="0"/>
      <w:numFmt w:val="bullet"/>
      <w:lvlText w:val="•"/>
      <w:lvlJc w:val="left"/>
      <w:pPr>
        <w:ind w:left="10144" w:hanging="592"/>
      </w:pPr>
      <w:rPr>
        <w:rFonts w:hint="default"/>
        <w:lang w:val="en-US" w:eastAsia="zh-CN" w:bidi="ar-SA"/>
      </w:rPr>
    </w:lvl>
    <w:lvl w:ilvl="7" w:tentative="0">
      <w:start w:val="0"/>
      <w:numFmt w:val="bullet"/>
      <w:lvlText w:val="•"/>
      <w:lvlJc w:val="left"/>
      <w:pPr>
        <w:ind w:left="11702" w:hanging="592"/>
      </w:pPr>
      <w:rPr>
        <w:rFonts w:hint="default"/>
        <w:lang w:val="en-US" w:eastAsia="zh-CN" w:bidi="ar-SA"/>
      </w:rPr>
    </w:lvl>
    <w:lvl w:ilvl="8" w:tentative="0">
      <w:start w:val="0"/>
      <w:numFmt w:val="bullet"/>
      <w:lvlText w:val="•"/>
      <w:lvlJc w:val="left"/>
      <w:pPr>
        <w:ind w:left="13259" w:hanging="592"/>
      </w:pPr>
      <w:rPr>
        <w:rFonts w:hint="default"/>
        <w:lang w:val="en-US" w:eastAsia="zh-CN"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591F4B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
      <w:ind w:left="185"/>
      <w:outlineLvl w:val="1"/>
    </w:pPr>
    <w:rPr>
      <w:rFonts w:ascii="宋体" w:hAnsi="宋体" w:eastAsia="宋体" w:cs="宋体"/>
      <w:sz w:val="43"/>
      <w:szCs w:val="43"/>
      <w:lang w:val="en-US" w:eastAsia="zh-CN" w:bidi="ar-SA"/>
    </w:rPr>
  </w:style>
  <w:style w:type="paragraph" w:styleId="3">
    <w:name w:val="heading 2"/>
    <w:basedOn w:val="1"/>
    <w:qFormat/>
    <w:uiPriority w:val="1"/>
    <w:pPr>
      <w:ind w:left="217"/>
      <w:outlineLvl w:val="2"/>
    </w:pPr>
    <w:rPr>
      <w:rFonts w:ascii="宋体" w:hAnsi="宋体" w:eastAsia="宋体" w:cs="宋体"/>
      <w:sz w:val="42"/>
      <w:szCs w:val="42"/>
      <w:lang w:val="en-US" w:eastAsia="zh-CN" w:bidi="ar-SA"/>
    </w:rPr>
  </w:style>
  <w:style w:type="paragraph" w:styleId="4">
    <w:name w:val="heading 3"/>
    <w:basedOn w:val="1"/>
    <w:qFormat/>
    <w:uiPriority w:val="1"/>
    <w:pPr>
      <w:ind w:left="1000"/>
      <w:outlineLvl w:val="3"/>
    </w:pPr>
    <w:rPr>
      <w:rFonts w:ascii="宋体" w:hAnsi="宋体" w:eastAsia="宋体" w:cs="宋体"/>
      <w:sz w:val="41"/>
      <w:szCs w:val="41"/>
      <w:lang w:val="en-US" w:eastAsia="zh-CN" w:bidi="ar-SA"/>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40"/>
      <w:szCs w:val="40"/>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08" w:hanging="576"/>
    </w:pPr>
    <w:rPr>
      <w:rFonts w:ascii="宋体" w:hAnsi="宋体" w:eastAsia="宋体" w:cs="宋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14576</Words>
  <Characters>14702</Characters>
  <TotalTime>1</TotalTime>
  <ScaleCrop>false</ScaleCrop>
  <LinksUpToDate>false</LinksUpToDate>
  <CharactersWithSpaces>14855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2024-12-26T09:05:00Z</dcterms:created>
  <dc:creator>18190</dc:creator>
  <cp:lastModifiedBy>彬棋  林</cp:lastModifiedBy>
  <dcterms:modified xsi:type="dcterms:W3CDTF">2024-12-26T13:13:34Z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eyJoZGlkIjoiOGU2YjZmYzI4YjQ3NTE3Yzg5NWJiOWFiOTJiOGRhZTAiLCJ1c2VySWQiOiI5NTExODk4OTkifQ==</vt:lpwstr>
  </property>
  <property fmtid="{D5CDD505-2E9C-101B-9397-08002B2CF9AE}" pid="3" name="KSOProductBuildVer">
    <vt:lpwstr>2052-12.1.0.19302</vt:lpwstr>
  </property>
  <property fmtid="{D5CDD505-2E9C-101B-9397-08002B2CF9AE}" pid="4" name="ICV">
    <vt:lpwstr>5BB6642F1E0B4E2BB768B11546BE5EDF_12</vt:lpwstr>
  </property>
</Properties>
</file>